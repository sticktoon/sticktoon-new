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AA7E7" w14:textId="77777777" w:rsidR="00A519DA" w:rsidRDefault="00000000">
      <w:pPr>
        <w:rPr>
          <w:b/>
          <w:bCs/>
          <w:sz w:val="28"/>
          <w:szCs w:val="28"/>
        </w:rPr>
      </w:pPr>
      <w:r>
        <w:rPr>
          <w:b/>
          <w:bCs/>
          <w:sz w:val="28"/>
          <w:szCs w:val="28"/>
        </w:rPr>
        <w:t>1.Only badges shown. Add stickers and magnets too</w:t>
      </w:r>
    </w:p>
    <w:p w14:paraId="0FA83AD0" w14:textId="77777777" w:rsidR="00A519DA" w:rsidRDefault="00000000">
      <w:pPr>
        <w:rPr>
          <w:b/>
          <w:bCs/>
          <w:sz w:val="28"/>
          <w:szCs w:val="28"/>
        </w:rPr>
      </w:pPr>
      <w:r>
        <w:rPr>
          <w:b/>
          <w:bCs/>
          <w:noProof/>
          <w:sz w:val="28"/>
          <w:szCs w:val="28"/>
        </w:rPr>
        <w:drawing>
          <wp:inline distT="0" distB="0" distL="114300" distR="114300" wp14:anchorId="2A2673CD" wp14:editId="20353D11">
            <wp:extent cx="5264150" cy="252984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64150" cy="2529840"/>
                    </a:xfrm>
                    <a:prstGeom prst="rect">
                      <a:avLst/>
                    </a:prstGeom>
                    <a:noFill/>
                    <a:ln>
                      <a:noFill/>
                    </a:ln>
                  </pic:spPr>
                </pic:pic>
              </a:graphicData>
            </a:graphic>
          </wp:inline>
        </w:drawing>
      </w:r>
    </w:p>
    <w:p w14:paraId="43E4F4A3" w14:textId="77777777" w:rsidR="00A519DA" w:rsidRDefault="00000000">
      <w:pPr>
        <w:rPr>
          <w:b/>
          <w:bCs/>
          <w:sz w:val="28"/>
          <w:szCs w:val="28"/>
        </w:rPr>
      </w:pPr>
      <w:r>
        <w:rPr>
          <w:b/>
          <w:bCs/>
          <w:sz w:val="28"/>
          <w:szCs w:val="28"/>
        </w:rPr>
        <w:t>2.Clicking on a badge from home page should redirect to that specific badge. Show it with priority, if not available show out of stock.</w:t>
      </w:r>
    </w:p>
    <w:p w14:paraId="4189D819" w14:textId="77777777" w:rsidR="00A519DA" w:rsidRDefault="00000000">
      <w:pPr>
        <w:rPr>
          <w:b/>
          <w:bCs/>
          <w:sz w:val="28"/>
          <w:szCs w:val="28"/>
        </w:rPr>
      </w:pPr>
      <w:r>
        <w:rPr>
          <w:b/>
          <w:bCs/>
          <w:noProof/>
          <w:sz w:val="28"/>
          <w:szCs w:val="28"/>
        </w:rPr>
        <w:drawing>
          <wp:inline distT="0" distB="0" distL="114300" distR="114300" wp14:anchorId="3574747E" wp14:editId="4FA5CBE8">
            <wp:extent cx="2042160" cy="163830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2042160" cy="1638300"/>
                    </a:xfrm>
                    <a:prstGeom prst="rect">
                      <a:avLst/>
                    </a:prstGeom>
                    <a:noFill/>
                    <a:ln>
                      <a:noFill/>
                    </a:ln>
                  </pic:spPr>
                </pic:pic>
              </a:graphicData>
            </a:graphic>
          </wp:inline>
        </w:drawing>
      </w:r>
      <w:r>
        <w:rPr>
          <w:b/>
          <w:bCs/>
          <w:noProof/>
          <w:sz w:val="28"/>
          <w:szCs w:val="28"/>
        </w:rPr>
        <w:drawing>
          <wp:inline distT="0" distB="0" distL="114300" distR="114300" wp14:anchorId="268C5DB9" wp14:editId="71F43EE5">
            <wp:extent cx="4606925" cy="2289175"/>
            <wp:effectExtent l="0" t="0" r="1079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606925" cy="2289175"/>
                    </a:xfrm>
                    <a:prstGeom prst="rect">
                      <a:avLst/>
                    </a:prstGeom>
                    <a:noFill/>
                    <a:ln>
                      <a:noFill/>
                    </a:ln>
                  </pic:spPr>
                </pic:pic>
              </a:graphicData>
            </a:graphic>
          </wp:inline>
        </w:drawing>
      </w:r>
    </w:p>
    <w:p w14:paraId="60340A7A" w14:textId="77777777" w:rsidR="00A519DA" w:rsidRDefault="00000000">
      <w:pPr>
        <w:rPr>
          <w:b/>
          <w:bCs/>
          <w:sz w:val="28"/>
          <w:szCs w:val="28"/>
        </w:rPr>
      </w:pPr>
      <w:r>
        <w:rPr>
          <w:b/>
          <w:bCs/>
          <w:sz w:val="28"/>
          <w:szCs w:val="28"/>
        </w:rPr>
        <w:t>3.Adding to cart shows no difference. How do I know what I have added in cart without going to and fro to cart every time.</w:t>
      </w:r>
    </w:p>
    <w:p w14:paraId="4782CA87" w14:textId="77777777" w:rsidR="00A519DA" w:rsidRDefault="00A519DA">
      <w:pPr>
        <w:rPr>
          <w:b/>
          <w:bCs/>
          <w:sz w:val="28"/>
          <w:szCs w:val="28"/>
        </w:rPr>
      </w:pPr>
    </w:p>
    <w:p w14:paraId="7FA07F92" w14:textId="77777777" w:rsidR="00A519DA" w:rsidRDefault="00000000">
      <w:pPr>
        <w:rPr>
          <w:b/>
          <w:bCs/>
          <w:sz w:val="28"/>
          <w:szCs w:val="28"/>
        </w:rPr>
      </w:pPr>
      <w:r>
        <w:rPr>
          <w:b/>
          <w:bCs/>
          <w:noProof/>
          <w:sz w:val="28"/>
          <w:szCs w:val="28"/>
        </w:rPr>
        <w:lastRenderedPageBreak/>
        <w:drawing>
          <wp:inline distT="0" distB="0" distL="114300" distR="114300" wp14:anchorId="421DDC57" wp14:editId="0E9AC6E8">
            <wp:extent cx="2346960" cy="371094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2346960" cy="3710940"/>
                    </a:xfrm>
                    <a:prstGeom prst="rect">
                      <a:avLst/>
                    </a:prstGeom>
                    <a:noFill/>
                    <a:ln>
                      <a:noFill/>
                    </a:ln>
                  </pic:spPr>
                </pic:pic>
              </a:graphicData>
            </a:graphic>
          </wp:inline>
        </w:drawing>
      </w:r>
      <w:r>
        <w:rPr>
          <w:b/>
          <w:bCs/>
          <w:sz w:val="28"/>
          <w:szCs w:val="28"/>
        </w:rPr>
        <w:t xml:space="preserve"> </w:t>
      </w:r>
      <w:r>
        <w:rPr>
          <w:b/>
          <w:bCs/>
          <w:noProof/>
          <w:sz w:val="28"/>
          <w:szCs w:val="28"/>
        </w:rPr>
        <w:drawing>
          <wp:inline distT="0" distB="0" distL="114300" distR="114300" wp14:anchorId="62CD68D4" wp14:editId="7D3B6FD8">
            <wp:extent cx="2369820" cy="3406140"/>
            <wp:effectExtent l="0" t="0" r="762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2369820" cy="3406140"/>
                    </a:xfrm>
                    <a:prstGeom prst="rect">
                      <a:avLst/>
                    </a:prstGeom>
                    <a:noFill/>
                    <a:ln>
                      <a:noFill/>
                    </a:ln>
                  </pic:spPr>
                </pic:pic>
              </a:graphicData>
            </a:graphic>
          </wp:inline>
        </w:drawing>
      </w:r>
    </w:p>
    <w:p w14:paraId="4B4AFEC5" w14:textId="77777777" w:rsidR="00A519DA" w:rsidRDefault="00000000">
      <w:pPr>
        <w:rPr>
          <w:b/>
          <w:bCs/>
          <w:sz w:val="28"/>
          <w:szCs w:val="28"/>
        </w:rPr>
      </w:pPr>
      <w:r>
        <w:rPr>
          <w:b/>
          <w:bCs/>
          <w:sz w:val="28"/>
          <w:szCs w:val="28"/>
        </w:rPr>
        <w:t>4.Scrolling issues man</w:t>
      </w:r>
      <w:r>
        <w:rPr>
          <w:b/>
          <w:bCs/>
          <w:sz w:val="28"/>
          <w:szCs w:val="28"/>
          <w:lang w:val="en-IN"/>
        </w:rPr>
        <w:t>y</w:t>
      </w:r>
      <w:r>
        <w:rPr>
          <w:b/>
          <w:bCs/>
          <w:sz w:val="28"/>
          <w:szCs w:val="28"/>
        </w:rPr>
        <w:t xml:space="preserve"> places.</w:t>
      </w:r>
    </w:p>
    <w:p w14:paraId="171CB9CA" w14:textId="77777777" w:rsidR="00A519DA" w:rsidRDefault="00000000">
      <w:pPr>
        <w:rPr>
          <w:b/>
          <w:bCs/>
          <w:sz w:val="28"/>
          <w:szCs w:val="28"/>
        </w:rPr>
      </w:pPr>
      <w:r>
        <w:rPr>
          <w:b/>
          <w:bCs/>
          <w:noProof/>
          <w:sz w:val="28"/>
          <w:szCs w:val="28"/>
        </w:rPr>
        <w:drawing>
          <wp:inline distT="0" distB="0" distL="114300" distR="114300" wp14:anchorId="6C3EA1B5" wp14:editId="39CEA0DA">
            <wp:extent cx="3598545" cy="3281680"/>
            <wp:effectExtent l="0" t="0" r="13335"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3598545" cy="3281680"/>
                    </a:xfrm>
                    <a:prstGeom prst="rect">
                      <a:avLst/>
                    </a:prstGeom>
                    <a:noFill/>
                    <a:ln>
                      <a:noFill/>
                    </a:ln>
                  </pic:spPr>
                </pic:pic>
              </a:graphicData>
            </a:graphic>
          </wp:inline>
        </w:drawing>
      </w:r>
    </w:p>
    <w:p w14:paraId="44103547" w14:textId="77777777" w:rsidR="00A519DA" w:rsidRDefault="00000000">
      <w:pPr>
        <w:rPr>
          <w:b/>
          <w:bCs/>
          <w:sz w:val="28"/>
          <w:szCs w:val="28"/>
        </w:rPr>
      </w:pPr>
      <w:r>
        <w:rPr>
          <w:b/>
          <w:bCs/>
          <w:sz w:val="28"/>
          <w:szCs w:val="28"/>
        </w:rPr>
        <w:t xml:space="preserve">4.If I scroll on dashboard, the right side badges should not scroll up   </w:t>
      </w:r>
    </w:p>
    <w:p w14:paraId="3CD8B5CA" w14:textId="77777777" w:rsidR="00A519DA" w:rsidRDefault="00000000">
      <w:pPr>
        <w:rPr>
          <w:b/>
          <w:bCs/>
          <w:sz w:val="28"/>
          <w:szCs w:val="28"/>
        </w:rPr>
      </w:pPr>
      <w:r>
        <w:rPr>
          <w:b/>
          <w:bCs/>
          <w:sz w:val="28"/>
          <w:szCs w:val="28"/>
        </w:rPr>
        <w:t>5.Pin and magnet not differentiated properly. Customer wont know which has been selected.</w:t>
      </w:r>
    </w:p>
    <w:p w14:paraId="60C2EDC8" w14:textId="77777777" w:rsidR="00A519DA" w:rsidRDefault="00000000">
      <w:pPr>
        <w:rPr>
          <w:b/>
          <w:bCs/>
          <w:sz w:val="28"/>
          <w:szCs w:val="28"/>
        </w:rPr>
      </w:pPr>
      <w:r>
        <w:rPr>
          <w:b/>
          <w:bCs/>
          <w:noProof/>
          <w:sz w:val="28"/>
          <w:szCs w:val="28"/>
        </w:rPr>
        <w:lastRenderedPageBreak/>
        <w:drawing>
          <wp:inline distT="0" distB="0" distL="114300" distR="114300" wp14:anchorId="46FDAE07" wp14:editId="0D0A0C6D">
            <wp:extent cx="6644005" cy="3644265"/>
            <wp:effectExtent l="0" t="0" r="635" b="1333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3"/>
                    <a:stretch>
                      <a:fillRect/>
                    </a:stretch>
                  </pic:blipFill>
                  <pic:spPr>
                    <a:xfrm>
                      <a:off x="0" y="0"/>
                      <a:ext cx="6644005" cy="3644265"/>
                    </a:xfrm>
                    <a:prstGeom prst="rect">
                      <a:avLst/>
                    </a:prstGeom>
                    <a:noFill/>
                    <a:ln>
                      <a:noFill/>
                    </a:ln>
                  </pic:spPr>
                </pic:pic>
              </a:graphicData>
            </a:graphic>
          </wp:inline>
        </w:drawing>
      </w:r>
    </w:p>
    <w:p w14:paraId="312904F9" w14:textId="77777777" w:rsidR="00A519DA" w:rsidRDefault="00000000">
      <w:pPr>
        <w:rPr>
          <w:b/>
          <w:bCs/>
          <w:sz w:val="28"/>
          <w:szCs w:val="28"/>
        </w:rPr>
      </w:pPr>
      <w:r>
        <w:rPr>
          <w:b/>
          <w:bCs/>
          <w:noProof/>
          <w:sz w:val="28"/>
          <w:szCs w:val="28"/>
        </w:rPr>
        <w:drawing>
          <wp:inline distT="0" distB="0" distL="114300" distR="114300" wp14:anchorId="558B68D2" wp14:editId="6041151B">
            <wp:extent cx="6640195" cy="2378075"/>
            <wp:effectExtent l="0" t="0" r="4445" b="14605"/>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4"/>
                    <a:stretch>
                      <a:fillRect/>
                    </a:stretch>
                  </pic:blipFill>
                  <pic:spPr>
                    <a:xfrm>
                      <a:off x="0" y="0"/>
                      <a:ext cx="6640195" cy="2378075"/>
                    </a:xfrm>
                    <a:prstGeom prst="rect">
                      <a:avLst/>
                    </a:prstGeom>
                    <a:noFill/>
                    <a:ln>
                      <a:noFill/>
                    </a:ln>
                  </pic:spPr>
                </pic:pic>
              </a:graphicData>
            </a:graphic>
          </wp:inline>
        </w:drawing>
      </w:r>
    </w:p>
    <w:p w14:paraId="0DB08CD7" w14:textId="77777777" w:rsidR="00A519DA" w:rsidRDefault="00000000">
      <w:pPr>
        <w:rPr>
          <w:b/>
          <w:bCs/>
          <w:sz w:val="28"/>
          <w:szCs w:val="28"/>
        </w:rPr>
      </w:pPr>
      <w:r>
        <w:rPr>
          <w:b/>
          <w:bCs/>
          <w:sz w:val="28"/>
          <w:szCs w:val="28"/>
        </w:rPr>
        <w:t>6.Clicking on place order from insta page directly places an order I insta chat.</w:t>
      </w:r>
    </w:p>
    <w:p w14:paraId="4917D96A" w14:textId="77777777" w:rsidR="00A519DA" w:rsidRDefault="00000000">
      <w:pPr>
        <w:rPr>
          <w:b/>
          <w:bCs/>
          <w:sz w:val="28"/>
          <w:szCs w:val="28"/>
        </w:rPr>
      </w:pPr>
      <w:r>
        <w:rPr>
          <w:b/>
          <w:bCs/>
          <w:sz w:val="28"/>
          <w:szCs w:val="28"/>
        </w:rPr>
        <w:t xml:space="preserve">7.Make a  bot to ask if you want to place an order, how many quantity. Better to just redirect to website to that specific product rather than to open dm. </w:t>
      </w:r>
    </w:p>
    <w:p w14:paraId="32FC9206" w14:textId="77777777" w:rsidR="00A519DA" w:rsidRDefault="00000000">
      <w:pPr>
        <w:rPr>
          <w:b/>
          <w:bCs/>
          <w:sz w:val="28"/>
          <w:szCs w:val="28"/>
        </w:rPr>
      </w:pPr>
      <w:r>
        <w:rPr>
          <w:b/>
          <w:bCs/>
          <w:sz w:val="28"/>
          <w:szCs w:val="28"/>
        </w:rPr>
        <w:t>8.Keep dm for questions and inquiries not to place order. (how will insta dm orders be tracked?)</w:t>
      </w:r>
    </w:p>
    <w:p w14:paraId="1E7AB3D8" w14:textId="77777777" w:rsidR="00A519DA" w:rsidRDefault="00000000">
      <w:pPr>
        <w:rPr>
          <w:b/>
          <w:bCs/>
          <w:sz w:val="28"/>
          <w:szCs w:val="28"/>
        </w:rPr>
      </w:pPr>
      <w:r>
        <w:rPr>
          <w:b/>
          <w:bCs/>
          <w:noProof/>
          <w:sz w:val="28"/>
          <w:szCs w:val="28"/>
        </w:rPr>
        <w:lastRenderedPageBreak/>
        <w:drawing>
          <wp:inline distT="0" distB="0" distL="114300" distR="114300" wp14:anchorId="3BD39E53" wp14:editId="406DB71C">
            <wp:extent cx="1983105" cy="4204335"/>
            <wp:effectExtent l="0" t="0" r="13335" b="190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5"/>
                    <a:stretch>
                      <a:fillRect/>
                    </a:stretch>
                  </pic:blipFill>
                  <pic:spPr>
                    <a:xfrm>
                      <a:off x="0" y="0"/>
                      <a:ext cx="1983105" cy="4204335"/>
                    </a:xfrm>
                    <a:prstGeom prst="rect">
                      <a:avLst/>
                    </a:prstGeom>
                    <a:noFill/>
                    <a:ln>
                      <a:noFill/>
                    </a:ln>
                  </pic:spPr>
                </pic:pic>
              </a:graphicData>
            </a:graphic>
          </wp:inline>
        </w:drawing>
      </w:r>
    </w:p>
    <w:p w14:paraId="645219C4" w14:textId="77777777" w:rsidR="00A519DA" w:rsidRDefault="00000000">
      <w:pPr>
        <w:rPr>
          <w:b/>
          <w:bCs/>
          <w:sz w:val="28"/>
          <w:szCs w:val="28"/>
        </w:rPr>
      </w:pPr>
      <w:r>
        <w:rPr>
          <w:b/>
          <w:bCs/>
          <w:sz w:val="28"/>
          <w:szCs w:val="28"/>
        </w:rPr>
        <w:t>9.Stickers are not clickable. No description of length width quantity provided.</w:t>
      </w:r>
    </w:p>
    <w:p w14:paraId="3CB36C2A" w14:textId="77777777" w:rsidR="00A519DA" w:rsidRDefault="00000000">
      <w:pPr>
        <w:rPr>
          <w:b/>
          <w:bCs/>
          <w:sz w:val="28"/>
          <w:szCs w:val="28"/>
        </w:rPr>
      </w:pPr>
      <w:r>
        <w:rPr>
          <w:b/>
          <w:bCs/>
          <w:noProof/>
          <w:sz w:val="28"/>
          <w:szCs w:val="28"/>
        </w:rPr>
        <w:drawing>
          <wp:inline distT="0" distB="0" distL="114300" distR="114300" wp14:anchorId="4C1688A9" wp14:editId="17858CEB">
            <wp:extent cx="2313940" cy="3330575"/>
            <wp:effectExtent l="0" t="0" r="2540" b="698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6"/>
                    <a:stretch>
                      <a:fillRect/>
                    </a:stretch>
                  </pic:blipFill>
                  <pic:spPr>
                    <a:xfrm>
                      <a:off x="0" y="0"/>
                      <a:ext cx="2313940" cy="3330575"/>
                    </a:xfrm>
                    <a:prstGeom prst="rect">
                      <a:avLst/>
                    </a:prstGeom>
                    <a:noFill/>
                    <a:ln>
                      <a:noFill/>
                    </a:ln>
                  </pic:spPr>
                </pic:pic>
              </a:graphicData>
            </a:graphic>
          </wp:inline>
        </w:drawing>
      </w:r>
    </w:p>
    <w:p w14:paraId="4A4959AE" w14:textId="77777777" w:rsidR="00A519DA" w:rsidRDefault="00000000">
      <w:pPr>
        <w:rPr>
          <w:b/>
          <w:bCs/>
          <w:sz w:val="28"/>
          <w:szCs w:val="28"/>
        </w:rPr>
      </w:pPr>
      <w:r>
        <w:rPr>
          <w:b/>
          <w:bCs/>
          <w:sz w:val="28"/>
          <w:szCs w:val="28"/>
        </w:rPr>
        <w:t>10.Custom orders difficult to customize on mobile. Takes up entire screen to know whats happening behind. Remove that zoom rotate option for mobile instead keep touch enabled editing.</w:t>
      </w:r>
    </w:p>
    <w:p w14:paraId="7B023A8E" w14:textId="77777777" w:rsidR="00A519DA" w:rsidRDefault="00000000">
      <w:pPr>
        <w:rPr>
          <w:b/>
          <w:bCs/>
          <w:sz w:val="28"/>
          <w:szCs w:val="28"/>
        </w:rPr>
      </w:pPr>
      <w:r>
        <w:rPr>
          <w:b/>
          <w:bCs/>
          <w:noProof/>
          <w:sz w:val="28"/>
          <w:szCs w:val="28"/>
        </w:rPr>
        <w:lastRenderedPageBreak/>
        <w:drawing>
          <wp:inline distT="0" distB="0" distL="114300" distR="114300" wp14:anchorId="797BDED2" wp14:editId="20201B1F">
            <wp:extent cx="2376170" cy="4987925"/>
            <wp:effectExtent l="0" t="0" r="1270" b="10795"/>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17"/>
                    <a:stretch>
                      <a:fillRect/>
                    </a:stretch>
                  </pic:blipFill>
                  <pic:spPr>
                    <a:xfrm>
                      <a:off x="0" y="0"/>
                      <a:ext cx="2376170" cy="4987925"/>
                    </a:xfrm>
                    <a:prstGeom prst="rect">
                      <a:avLst/>
                    </a:prstGeom>
                    <a:noFill/>
                    <a:ln>
                      <a:noFill/>
                    </a:ln>
                  </pic:spPr>
                </pic:pic>
              </a:graphicData>
            </a:graphic>
          </wp:inline>
        </w:drawing>
      </w:r>
      <w:r>
        <w:rPr>
          <w:b/>
          <w:bCs/>
          <w:sz w:val="28"/>
          <w:szCs w:val="28"/>
          <w:lang w:val="en-IN"/>
        </w:rPr>
        <w:t xml:space="preserve">  </w:t>
      </w:r>
      <w:r>
        <w:rPr>
          <w:b/>
          <w:bCs/>
          <w:noProof/>
          <w:sz w:val="28"/>
          <w:szCs w:val="28"/>
        </w:rPr>
        <w:drawing>
          <wp:inline distT="0" distB="0" distL="114300" distR="114300" wp14:anchorId="0ABD3F6B" wp14:editId="1936A678">
            <wp:extent cx="2432685" cy="5088255"/>
            <wp:effectExtent l="0" t="0" r="5715" b="190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18"/>
                    <a:stretch>
                      <a:fillRect/>
                    </a:stretch>
                  </pic:blipFill>
                  <pic:spPr>
                    <a:xfrm>
                      <a:off x="0" y="0"/>
                      <a:ext cx="2432685" cy="5088255"/>
                    </a:xfrm>
                    <a:prstGeom prst="rect">
                      <a:avLst/>
                    </a:prstGeom>
                    <a:noFill/>
                    <a:ln>
                      <a:noFill/>
                    </a:ln>
                  </pic:spPr>
                </pic:pic>
              </a:graphicData>
            </a:graphic>
          </wp:inline>
        </w:drawing>
      </w:r>
    </w:p>
    <w:p w14:paraId="1F8D4B54" w14:textId="77777777" w:rsidR="00A519DA" w:rsidRDefault="00000000">
      <w:pPr>
        <w:rPr>
          <w:b/>
          <w:bCs/>
          <w:sz w:val="28"/>
          <w:szCs w:val="28"/>
        </w:rPr>
      </w:pPr>
      <w:r>
        <w:rPr>
          <w:b/>
          <w:bCs/>
          <w:sz w:val="28"/>
          <w:szCs w:val="28"/>
        </w:rPr>
        <w:t>11.Why save for later on posts?</w:t>
      </w:r>
    </w:p>
    <w:p w14:paraId="0A8FA52B" w14:textId="77777777" w:rsidR="00A519DA" w:rsidRDefault="00000000">
      <w:pPr>
        <w:rPr>
          <w:b/>
          <w:bCs/>
          <w:sz w:val="28"/>
          <w:szCs w:val="28"/>
        </w:rPr>
      </w:pPr>
      <w:r>
        <w:rPr>
          <w:b/>
          <w:bCs/>
          <w:noProof/>
          <w:sz w:val="28"/>
          <w:szCs w:val="28"/>
        </w:rPr>
        <w:drawing>
          <wp:inline distT="0" distB="0" distL="114300" distR="114300" wp14:anchorId="609CFEB7" wp14:editId="01E4AA5F">
            <wp:extent cx="3413760" cy="2827020"/>
            <wp:effectExtent l="0" t="0" r="0" b="762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19"/>
                    <a:stretch>
                      <a:fillRect/>
                    </a:stretch>
                  </pic:blipFill>
                  <pic:spPr>
                    <a:xfrm>
                      <a:off x="0" y="0"/>
                      <a:ext cx="3413760" cy="2827020"/>
                    </a:xfrm>
                    <a:prstGeom prst="rect">
                      <a:avLst/>
                    </a:prstGeom>
                    <a:noFill/>
                    <a:ln>
                      <a:noFill/>
                    </a:ln>
                  </pic:spPr>
                </pic:pic>
              </a:graphicData>
            </a:graphic>
          </wp:inline>
        </w:drawing>
      </w:r>
    </w:p>
    <w:p w14:paraId="43C01952" w14:textId="77777777" w:rsidR="00A519DA" w:rsidRDefault="00000000">
      <w:pPr>
        <w:numPr>
          <w:ilvl w:val="0"/>
          <w:numId w:val="11"/>
        </w:numPr>
        <w:rPr>
          <w:b/>
          <w:bCs/>
          <w:sz w:val="28"/>
          <w:szCs w:val="28"/>
          <w:lang w:val="en-IN"/>
        </w:rPr>
      </w:pPr>
      <w:r>
        <w:rPr>
          <w:b/>
          <w:bCs/>
          <w:sz w:val="28"/>
          <w:szCs w:val="28"/>
          <w:lang w:val="en-IN"/>
        </w:rPr>
        <w:lastRenderedPageBreak/>
        <w:t>Remove all user data (like custom image, stuff added to cart, address, autofilled email) from a users site if he/she logs out. Keep the site clean for use</w:t>
      </w:r>
    </w:p>
    <w:p w14:paraId="3B982932" w14:textId="77777777" w:rsidR="00A519DA" w:rsidRDefault="00000000">
      <w:pPr>
        <w:rPr>
          <w:b/>
          <w:bCs/>
          <w:sz w:val="28"/>
          <w:szCs w:val="28"/>
        </w:rPr>
      </w:pPr>
      <w:r>
        <w:rPr>
          <w:b/>
          <w:bCs/>
          <w:sz w:val="28"/>
          <w:szCs w:val="28"/>
        </w:rPr>
        <w:t xml:space="preserve">13.If not clickable then why it pops up on hover? </w:t>
      </w:r>
      <w:r>
        <w:rPr>
          <w:b/>
          <w:bCs/>
          <w:noProof/>
          <w:sz w:val="28"/>
          <w:szCs w:val="28"/>
        </w:rPr>
        <w:drawing>
          <wp:inline distT="0" distB="0" distL="114300" distR="114300" wp14:anchorId="3C68A39A" wp14:editId="1559216B">
            <wp:extent cx="7091680" cy="1846580"/>
            <wp:effectExtent l="0" t="0" r="10160" b="1270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20"/>
                    <a:stretch>
                      <a:fillRect/>
                    </a:stretch>
                  </pic:blipFill>
                  <pic:spPr>
                    <a:xfrm>
                      <a:off x="0" y="0"/>
                      <a:ext cx="7091680" cy="1846580"/>
                    </a:xfrm>
                    <a:prstGeom prst="rect">
                      <a:avLst/>
                    </a:prstGeom>
                    <a:noFill/>
                    <a:ln>
                      <a:noFill/>
                    </a:ln>
                  </pic:spPr>
                </pic:pic>
              </a:graphicData>
            </a:graphic>
          </wp:inline>
        </w:drawing>
      </w:r>
    </w:p>
    <w:p w14:paraId="577124CD" w14:textId="77777777" w:rsidR="00A519DA" w:rsidRDefault="00000000">
      <w:pPr>
        <w:rPr>
          <w:b/>
          <w:bCs/>
          <w:sz w:val="28"/>
          <w:szCs w:val="28"/>
        </w:rPr>
      </w:pPr>
      <w:r>
        <w:rPr>
          <w:b/>
          <w:bCs/>
          <w:sz w:val="28"/>
          <w:szCs w:val="28"/>
        </w:rPr>
        <w:t>14.Even when I logged out my custom image is still there</w:t>
      </w:r>
    </w:p>
    <w:p w14:paraId="2A9DAACF" w14:textId="77777777" w:rsidR="00A519DA" w:rsidRDefault="00000000">
      <w:pPr>
        <w:rPr>
          <w:b/>
          <w:bCs/>
          <w:sz w:val="28"/>
          <w:szCs w:val="28"/>
        </w:rPr>
      </w:pPr>
      <w:r>
        <w:rPr>
          <w:b/>
          <w:bCs/>
          <w:sz w:val="28"/>
          <w:szCs w:val="28"/>
        </w:rPr>
        <w:t>15.No option to delete this image</w:t>
      </w:r>
    </w:p>
    <w:p w14:paraId="7DAE94F9" w14:textId="77777777" w:rsidR="00A519DA" w:rsidRDefault="00000000">
      <w:pPr>
        <w:rPr>
          <w:b/>
          <w:bCs/>
          <w:sz w:val="28"/>
          <w:szCs w:val="28"/>
        </w:rPr>
      </w:pPr>
      <w:r>
        <w:rPr>
          <w:b/>
          <w:bCs/>
          <w:noProof/>
          <w:sz w:val="28"/>
          <w:szCs w:val="28"/>
        </w:rPr>
        <w:drawing>
          <wp:inline distT="0" distB="0" distL="114300" distR="114300" wp14:anchorId="1763C184" wp14:editId="6903AEE8">
            <wp:extent cx="4575810" cy="2197735"/>
            <wp:effectExtent l="0" t="0" r="11430" b="12065"/>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21"/>
                    <a:stretch>
                      <a:fillRect/>
                    </a:stretch>
                  </pic:blipFill>
                  <pic:spPr>
                    <a:xfrm>
                      <a:off x="0" y="0"/>
                      <a:ext cx="4575810" cy="2197735"/>
                    </a:xfrm>
                    <a:prstGeom prst="rect">
                      <a:avLst/>
                    </a:prstGeom>
                    <a:noFill/>
                    <a:ln>
                      <a:noFill/>
                    </a:ln>
                  </pic:spPr>
                </pic:pic>
              </a:graphicData>
            </a:graphic>
          </wp:inline>
        </w:drawing>
      </w:r>
    </w:p>
    <w:p w14:paraId="2D960321" w14:textId="77777777" w:rsidR="00A519DA" w:rsidRDefault="00000000">
      <w:pPr>
        <w:rPr>
          <w:b/>
          <w:bCs/>
          <w:sz w:val="28"/>
          <w:szCs w:val="28"/>
        </w:rPr>
      </w:pPr>
      <w:r>
        <w:rPr>
          <w:b/>
          <w:bCs/>
          <w:sz w:val="28"/>
          <w:szCs w:val="28"/>
        </w:rPr>
        <w:t>16.Soul’s? it should be souls</w:t>
      </w:r>
    </w:p>
    <w:p w14:paraId="6F02C767" w14:textId="77777777" w:rsidR="00A519DA" w:rsidRDefault="00000000">
      <w:pPr>
        <w:rPr>
          <w:b/>
          <w:bCs/>
          <w:sz w:val="28"/>
          <w:szCs w:val="28"/>
        </w:rPr>
      </w:pPr>
      <w:r>
        <w:rPr>
          <w:b/>
          <w:bCs/>
          <w:noProof/>
          <w:sz w:val="28"/>
          <w:szCs w:val="28"/>
        </w:rPr>
        <w:drawing>
          <wp:inline distT="0" distB="0" distL="114300" distR="114300" wp14:anchorId="4D59DED6" wp14:editId="0BC68872">
            <wp:extent cx="4701540" cy="1379220"/>
            <wp:effectExtent l="0" t="0" r="7620" b="762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
                    <pic:cNvPicPr>
                      <a:picLocks noChangeAspect="1"/>
                    </pic:cNvPicPr>
                  </pic:nvPicPr>
                  <pic:blipFill>
                    <a:blip r:embed="rId22"/>
                    <a:stretch>
                      <a:fillRect/>
                    </a:stretch>
                  </pic:blipFill>
                  <pic:spPr>
                    <a:xfrm>
                      <a:off x="0" y="0"/>
                      <a:ext cx="4701540" cy="1379220"/>
                    </a:xfrm>
                    <a:prstGeom prst="rect">
                      <a:avLst/>
                    </a:prstGeom>
                    <a:noFill/>
                    <a:ln>
                      <a:noFill/>
                    </a:ln>
                  </pic:spPr>
                </pic:pic>
              </a:graphicData>
            </a:graphic>
          </wp:inline>
        </w:drawing>
      </w:r>
    </w:p>
    <w:p w14:paraId="58A8A005" w14:textId="77777777" w:rsidR="00A519DA" w:rsidRDefault="00000000">
      <w:pPr>
        <w:rPr>
          <w:b/>
          <w:bCs/>
          <w:sz w:val="28"/>
          <w:szCs w:val="28"/>
        </w:rPr>
      </w:pPr>
      <w:r>
        <w:rPr>
          <w:b/>
          <w:bCs/>
          <w:sz w:val="28"/>
          <w:szCs w:val="28"/>
        </w:rPr>
        <w:t>17.Even if I unsend the message the was sent after clicking place order, it still shows waiting for confirmation.</w:t>
      </w:r>
    </w:p>
    <w:p w14:paraId="580FC558" w14:textId="77777777" w:rsidR="00A519DA" w:rsidRDefault="00000000">
      <w:pPr>
        <w:rPr>
          <w:b/>
          <w:bCs/>
          <w:sz w:val="28"/>
          <w:szCs w:val="28"/>
        </w:rPr>
      </w:pPr>
      <w:r>
        <w:rPr>
          <w:b/>
          <w:bCs/>
          <w:noProof/>
          <w:sz w:val="28"/>
          <w:szCs w:val="28"/>
        </w:rPr>
        <w:lastRenderedPageBreak/>
        <w:drawing>
          <wp:inline distT="0" distB="0" distL="114300" distR="114300" wp14:anchorId="5A6D2294" wp14:editId="27D46534">
            <wp:extent cx="1828800" cy="3880485"/>
            <wp:effectExtent l="0" t="0" r="0" b="5715"/>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pic:cNvPicPr>
                      <a:picLocks noChangeAspect="1"/>
                    </pic:cNvPicPr>
                  </pic:nvPicPr>
                  <pic:blipFill>
                    <a:blip r:embed="rId23"/>
                    <a:stretch>
                      <a:fillRect/>
                    </a:stretch>
                  </pic:blipFill>
                  <pic:spPr>
                    <a:xfrm rot="10800000" flipH="1" flipV="1">
                      <a:off x="0" y="0"/>
                      <a:ext cx="1828800" cy="3880485"/>
                    </a:xfrm>
                    <a:prstGeom prst="rect">
                      <a:avLst/>
                    </a:prstGeom>
                    <a:noFill/>
                    <a:ln>
                      <a:noFill/>
                    </a:ln>
                  </pic:spPr>
                </pic:pic>
              </a:graphicData>
            </a:graphic>
          </wp:inline>
        </w:drawing>
      </w:r>
    </w:p>
    <w:p w14:paraId="70129F87" w14:textId="77777777" w:rsidR="00A519DA" w:rsidRDefault="00000000">
      <w:pPr>
        <w:rPr>
          <w:b/>
          <w:bCs/>
          <w:sz w:val="28"/>
          <w:szCs w:val="28"/>
        </w:rPr>
      </w:pPr>
      <w:r>
        <w:rPr>
          <w:b/>
          <w:bCs/>
          <w:sz w:val="28"/>
          <w:szCs w:val="28"/>
        </w:rPr>
        <w:t>18.Add fridge magnets option</w:t>
      </w:r>
    </w:p>
    <w:p w14:paraId="157EE0BA" w14:textId="77777777" w:rsidR="00A519DA" w:rsidRDefault="00000000">
      <w:pPr>
        <w:rPr>
          <w:b/>
          <w:bCs/>
          <w:sz w:val="28"/>
          <w:szCs w:val="28"/>
        </w:rPr>
      </w:pPr>
      <w:r>
        <w:rPr>
          <w:b/>
          <w:bCs/>
          <w:noProof/>
          <w:sz w:val="28"/>
          <w:szCs w:val="28"/>
        </w:rPr>
        <w:drawing>
          <wp:inline distT="0" distB="0" distL="114300" distR="114300" wp14:anchorId="1A3B42C7" wp14:editId="6E7D7953">
            <wp:extent cx="7095490" cy="770890"/>
            <wp:effectExtent l="0" t="0" r="6350" b="6350"/>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pic:cNvPicPr>
                      <a:picLocks noChangeAspect="1"/>
                    </pic:cNvPicPr>
                  </pic:nvPicPr>
                  <pic:blipFill>
                    <a:blip r:embed="rId24"/>
                    <a:stretch>
                      <a:fillRect/>
                    </a:stretch>
                  </pic:blipFill>
                  <pic:spPr>
                    <a:xfrm>
                      <a:off x="0" y="0"/>
                      <a:ext cx="7095490" cy="770890"/>
                    </a:xfrm>
                    <a:prstGeom prst="rect">
                      <a:avLst/>
                    </a:prstGeom>
                    <a:noFill/>
                    <a:ln>
                      <a:noFill/>
                    </a:ln>
                  </pic:spPr>
                </pic:pic>
              </a:graphicData>
            </a:graphic>
          </wp:inline>
        </w:drawing>
      </w:r>
    </w:p>
    <w:p w14:paraId="3F7FFB97" w14:textId="77777777" w:rsidR="00A519DA" w:rsidRDefault="00000000">
      <w:pPr>
        <w:numPr>
          <w:ilvl w:val="0"/>
          <w:numId w:val="12"/>
        </w:numPr>
        <w:rPr>
          <w:b/>
          <w:bCs/>
          <w:sz w:val="28"/>
          <w:szCs w:val="28"/>
        </w:rPr>
      </w:pPr>
      <w:r>
        <w:rPr>
          <w:b/>
          <w:bCs/>
          <w:sz w:val="28"/>
          <w:szCs w:val="28"/>
        </w:rPr>
        <w:t xml:space="preserve">Clicking on fridge magnets opens badges </w:t>
      </w:r>
      <w:r>
        <w:rPr>
          <w:b/>
          <w:bCs/>
          <w:noProof/>
          <w:sz w:val="28"/>
          <w:szCs w:val="28"/>
        </w:rPr>
        <w:drawing>
          <wp:inline distT="0" distB="0" distL="114300" distR="114300" wp14:anchorId="5EA4455C" wp14:editId="5F05BCF3">
            <wp:extent cx="5218430" cy="3051175"/>
            <wp:effectExtent l="0" t="0" r="8890" b="12065"/>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0"/>
                    <pic:cNvPicPr>
                      <a:picLocks noChangeAspect="1"/>
                    </pic:cNvPicPr>
                  </pic:nvPicPr>
                  <pic:blipFill>
                    <a:blip r:embed="rId25"/>
                    <a:stretch>
                      <a:fillRect/>
                    </a:stretch>
                  </pic:blipFill>
                  <pic:spPr>
                    <a:xfrm>
                      <a:off x="0" y="0"/>
                      <a:ext cx="5218430" cy="3051175"/>
                    </a:xfrm>
                    <a:prstGeom prst="rect">
                      <a:avLst/>
                    </a:prstGeom>
                    <a:noFill/>
                    <a:ln>
                      <a:noFill/>
                    </a:ln>
                  </pic:spPr>
                </pic:pic>
              </a:graphicData>
            </a:graphic>
          </wp:inline>
        </w:drawing>
      </w:r>
    </w:p>
    <w:p w14:paraId="2BE3964A" w14:textId="77777777" w:rsidR="00A519DA" w:rsidRDefault="00000000">
      <w:pPr>
        <w:rPr>
          <w:b/>
          <w:bCs/>
          <w:sz w:val="28"/>
          <w:szCs w:val="28"/>
        </w:rPr>
      </w:pPr>
      <w:r>
        <w:rPr>
          <w:b/>
          <w:bCs/>
          <w:sz w:val="28"/>
          <w:szCs w:val="28"/>
        </w:rPr>
        <w:lastRenderedPageBreak/>
        <w:t>20.How many sticker? Size width??</w:t>
      </w:r>
    </w:p>
    <w:p w14:paraId="550964D5" w14:textId="77777777" w:rsidR="00A519DA" w:rsidRDefault="00000000">
      <w:pPr>
        <w:rPr>
          <w:b/>
          <w:bCs/>
          <w:sz w:val="28"/>
          <w:szCs w:val="28"/>
        </w:rPr>
      </w:pPr>
      <w:r>
        <w:rPr>
          <w:b/>
          <w:bCs/>
          <w:noProof/>
          <w:sz w:val="28"/>
          <w:szCs w:val="28"/>
        </w:rPr>
        <w:drawing>
          <wp:inline distT="0" distB="0" distL="114300" distR="114300" wp14:anchorId="7A2EB102" wp14:editId="6C4987CB">
            <wp:extent cx="6035040" cy="5120640"/>
            <wp:effectExtent l="0" t="0" r="0" b="0"/>
            <wp:docPr id="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1"/>
                    <pic:cNvPicPr>
                      <a:picLocks noChangeAspect="1"/>
                    </pic:cNvPicPr>
                  </pic:nvPicPr>
                  <pic:blipFill>
                    <a:blip r:embed="rId26"/>
                    <a:stretch>
                      <a:fillRect/>
                    </a:stretch>
                  </pic:blipFill>
                  <pic:spPr>
                    <a:xfrm>
                      <a:off x="0" y="0"/>
                      <a:ext cx="6035040" cy="5120640"/>
                    </a:xfrm>
                    <a:prstGeom prst="rect">
                      <a:avLst/>
                    </a:prstGeom>
                    <a:noFill/>
                    <a:ln>
                      <a:noFill/>
                    </a:ln>
                  </pic:spPr>
                </pic:pic>
              </a:graphicData>
            </a:graphic>
          </wp:inline>
        </w:drawing>
      </w:r>
    </w:p>
    <w:p w14:paraId="646E11F3" w14:textId="77777777" w:rsidR="00A519DA" w:rsidRDefault="00000000">
      <w:pPr>
        <w:rPr>
          <w:b/>
          <w:bCs/>
          <w:sz w:val="28"/>
          <w:szCs w:val="28"/>
        </w:rPr>
      </w:pPr>
      <w:r>
        <w:rPr>
          <w:b/>
          <w:bCs/>
          <w:sz w:val="28"/>
          <w:szCs w:val="28"/>
        </w:rPr>
        <w:t>21.Bunch price same as single price??</w:t>
      </w:r>
    </w:p>
    <w:p w14:paraId="6DB3778F" w14:textId="77777777" w:rsidR="00A519DA" w:rsidRDefault="00A519DA">
      <w:pPr>
        <w:rPr>
          <w:b/>
          <w:bCs/>
          <w:sz w:val="28"/>
          <w:szCs w:val="28"/>
        </w:rPr>
      </w:pPr>
    </w:p>
    <w:p w14:paraId="18FE9273" w14:textId="77777777" w:rsidR="00A519DA" w:rsidRDefault="00000000">
      <w:pPr>
        <w:rPr>
          <w:b/>
          <w:bCs/>
          <w:sz w:val="28"/>
          <w:szCs w:val="28"/>
        </w:rPr>
      </w:pPr>
      <w:r>
        <w:rPr>
          <w:b/>
          <w:bCs/>
          <w:noProof/>
          <w:sz w:val="28"/>
          <w:szCs w:val="28"/>
        </w:rPr>
        <w:drawing>
          <wp:inline distT="0" distB="0" distL="114300" distR="114300" wp14:anchorId="5BEB7081" wp14:editId="7247E525">
            <wp:extent cx="3099435" cy="2312035"/>
            <wp:effectExtent l="0" t="0" r="9525" b="4445"/>
            <wp:docPr id="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2"/>
                    <pic:cNvPicPr>
                      <a:picLocks noChangeAspect="1"/>
                    </pic:cNvPicPr>
                  </pic:nvPicPr>
                  <pic:blipFill>
                    <a:blip r:embed="rId27"/>
                    <a:stretch>
                      <a:fillRect/>
                    </a:stretch>
                  </pic:blipFill>
                  <pic:spPr>
                    <a:xfrm>
                      <a:off x="0" y="0"/>
                      <a:ext cx="3099435" cy="2312035"/>
                    </a:xfrm>
                    <a:prstGeom prst="rect">
                      <a:avLst/>
                    </a:prstGeom>
                    <a:noFill/>
                    <a:ln>
                      <a:noFill/>
                    </a:ln>
                  </pic:spPr>
                </pic:pic>
              </a:graphicData>
            </a:graphic>
          </wp:inline>
        </w:drawing>
      </w:r>
    </w:p>
    <w:p w14:paraId="79451606" w14:textId="77777777" w:rsidR="00A519DA" w:rsidRDefault="00000000">
      <w:pPr>
        <w:rPr>
          <w:b/>
          <w:bCs/>
          <w:sz w:val="28"/>
          <w:szCs w:val="28"/>
        </w:rPr>
      </w:pPr>
      <w:r>
        <w:rPr>
          <w:b/>
          <w:bCs/>
          <w:sz w:val="28"/>
          <w:szCs w:val="28"/>
        </w:rPr>
        <w:lastRenderedPageBreak/>
        <w:t>22.Edit products obstructs upper section</w:t>
      </w:r>
    </w:p>
    <w:p w14:paraId="6A6AD29F" w14:textId="77777777" w:rsidR="00A519DA" w:rsidRDefault="00000000">
      <w:pPr>
        <w:rPr>
          <w:b/>
          <w:bCs/>
          <w:sz w:val="28"/>
          <w:szCs w:val="28"/>
        </w:rPr>
      </w:pPr>
      <w:r>
        <w:rPr>
          <w:b/>
          <w:bCs/>
          <w:noProof/>
          <w:sz w:val="28"/>
          <w:szCs w:val="28"/>
        </w:rPr>
        <w:drawing>
          <wp:inline distT="0" distB="0" distL="114300" distR="114300" wp14:anchorId="4B2EA5F1" wp14:editId="57A0DECC">
            <wp:extent cx="3853180" cy="3660775"/>
            <wp:effectExtent l="0" t="0" r="2540" b="12065"/>
            <wp:docPr id="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3"/>
                    <pic:cNvPicPr>
                      <a:picLocks noChangeAspect="1"/>
                    </pic:cNvPicPr>
                  </pic:nvPicPr>
                  <pic:blipFill>
                    <a:blip r:embed="rId28"/>
                    <a:stretch>
                      <a:fillRect/>
                    </a:stretch>
                  </pic:blipFill>
                  <pic:spPr>
                    <a:xfrm>
                      <a:off x="0" y="0"/>
                      <a:ext cx="3853180" cy="3660775"/>
                    </a:xfrm>
                    <a:prstGeom prst="rect">
                      <a:avLst/>
                    </a:prstGeom>
                    <a:noFill/>
                    <a:ln>
                      <a:noFill/>
                    </a:ln>
                  </pic:spPr>
                </pic:pic>
              </a:graphicData>
            </a:graphic>
          </wp:inline>
        </w:drawing>
      </w:r>
    </w:p>
    <w:p w14:paraId="1F1F1413" w14:textId="77777777" w:rsidR="00A519DA" w:rsidRDefault="00A519DA">
      <w:pPr>
        <w:rPr>
          <w:b/>
          <w:bCs/>
          <w:sz w:val="28"/>
          <w:szCs w:val="28"/>
        </w:rPr>
      </w:pPr>
    </w:p>
    <w:p w14:paraId="0651EF7A" w14:textId="77777777" w:rsidR="00A519DA" w:rsidRDefault="00000000">
      <w:pPr>
        <w:rPr>
          <w:b/>
          <w:bCs/>
          <w:sz w:val="28"/>
          <w:szCs w:val="28"/>
        </w:rPr>
      </w:pPr>
      <w:r>
        <w:rPr>
          <w:b/>
          <w:bCs/>
          <w:sz w:val="28"/>
          <w:szCs w:val="28"/>
        </w:rPr>
        <w:t>23.Add collapse option and search bar</w:t>
      </w:r>
    </w:p>
    <w:p w14:paraId="105CD53E" w14:textId="77777777" w:rsidR="00A519DA" w:rsidRDefault="00000000">
      <w:pPr>
        <w:rPr>
          <w:b/>
          <w:bCs/>
          <w:sz w:val="28"/>
          <w:szCs w:val="28"/>
        </w:rPr>
      </w:pPr>
      <w:r>
        <w:rPr>
          <w:b/>
          <w:bCs/>
          <w:noProof/>
          <w:sz w:val="28"/>
          <w:szCs w:val="28"/>
        </w:rPr>
        <w:drawing>
          <wp:inline distT="0" distB="0" distL="114300" distR="114300" wp14:anchorId="5190268E" wp14:editId="2223E563">
            <wp:extent cx="6737985" cy="2720975"/>
            <wp:effectExtent l="0" t="0" r="13335" b="6985"/>
            <wp:docPr id="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4"/>
                    <pic:cNvPicPr>
                      <a:picLocks noChangeAspect="1"/>
                    </pic:cNvPicPr>
                  </pic:nvPicPr>
                  <pic:blipFill>
                    <a:blip r:embed="rId29"/>
                    <a:stretch>
                      <a:fillRect/>
                    </a:stretch>
                  </pic:blipFill>
                  <pic:spPr>
                    <a:xfrm>
                      <a:off x="0" y="0"/>
                      <a:ext cx="6737985" cy="2720975"/>
                    </a:xfrm>
                    <a:prstGeom prst="rect">
                      <a:avLst/>
                    </a:prstGeom>
                    <a:noFill/>
                    <a:ln>
                      <a:noFill/>
                    </a:ln>
                  </pic:spPr>
                </pic:pic>
              </a:graphicData>
            </a:graphic>
          </wp:inline>
        </w:drawing>
      </w:r>
    </w:p>
    <w:p w14:paraId="546D6EA9" w14:textId="77777777" w:rsidR="00A519DA" w:rsidRDefault="00000000">
      <w:pPr>
        <w:rPr>
          <w:b/>
          <w:bCs/>
          <w:sz w:val="28"/>
          <w:szCs w:val="28"/>
        </w:rPr>
      </w:pPr>
      <w:r>
        <w:rPr>
          <w:b/>
          <w:bCs/>
          <w:sz w:val="28"/>
          <w:szCs w:val="28"/>
        </w:rPr>
        <w:t>24. Different dashboard in some places?</w:t>
      </w:r>
    </w:p>
    <w:p w14:paraId="053B19A6" w14:textId="77777777" w:rsidR="00A519DA" w:rsidRDefault="00000000">
      <w:pPr>
        <w:rPr>
          <w:b/>
          <w:bCs/>
          <w:sz w:val="28"/>
          <w:szCs w:val="28"/>
        </w:rPr>
      </w:pPr>
      <w:r>
        <w:rPr>
          <w:b/>
          <w:bCs/>
          <w:noProof/>
          <w:sz w:val="28"/>
          <w:szCs w:val="28"/>
        </w:rPr>
        <w:lastRenderedPageBreak/>
        <w:drawing>
          <wp:inline distT="0" distB="0" distL="114300" distR="114300" wp14:anchorId="5623CB99" wp14:editId="3646951C">
            <wp:extent cx="6039485" cy="2769235"/>
            <wp:effectExtent l="0" t="0" r="10795" b="4445"/>
            <wp:docPr id="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5"/>
                    <pic:cNvPicPr>
                      <a:picLocks noChangeAspect="1"/>
                    </pic:cNvPicPr>
                  </pic:nvPicPr>
                  <pic:blipFill>
                    <a:blip r:embed="rId30"/>
                    <a:stretch>
                      <a:fillRect/>
                    </a:stretch>
                  </pic:blipFill>
                  <pic:spPr>
                    <a:xfrm>
                      <a:off x="0" y="0"/>
                      <a:ext cx="6039485" cy="2769235"/>
                    </a:xfrm>
                    <a:prstGeom prst="rect">
                      <a:avLst/>
                    </a:prstGeom>
                    <a:noFill/>
                    <a:ln>
                      <a:noFill/>
                    </a:ln>
                  </pic:spPr>
                </pic:pic>
              </a:graphicData>
            </a:graphic>
          </wp:inline>
        </w:drawing>
      </w:r>
    </w:p>
    <w:p w14:paraId="47539706" w14:textId="77777777" w:rsidR="00A519DA" w:rsidRDefault="00000000">
      <w:pPr>
        <w:rPr>
          <w:b/>
          <w:bCs/>
          <w:sz w:val="28"/>
          <w:szCs w:val="28"/>
        </w:rPr>
      </w:pPr>
      <w:r>
        <w:rPr>
          <w:b/>
          <w:bCs/>
          <w:sz w:val="28"/>
          <w:szCs w:val="28"/>
        </w:rPr>
        <w:t>25.Different UI at different places</w:t>
      </w:r>
    </w:p>
    <w:p w14:paraId="6CD590FA" w14:textId="77777777" w:rsidR="00A519DA" w:rsidRDefault="00000000">
      <w:pPr>
        <w:rPr>
          <w:b/>
          <w:bCs/>
          <w:sz w:val="28"/>
          <w:szCs w:val="28"/>
        </w:rPr>
      </w:pPr>
      <w:r>
        <w:rPr>
          <w:b/>
          <w:bCs/>
          <w:noProof/>
          <w:sz w:val="28"/>
          <w:szCs w:val="28"/>
        </w:rPr>
        <w:drawing>
          <wp:inline distT="0" distB="0" distL="114300" distR="114300" wp14:anchorId="4CD3158F" wp14:editId="58EEE63D">
            <wp:extent cx="5992495" cy="2392045"/>
            <wp:effectExtent l="0" t="0" r="12065" b="635"/>
            <wp:docPr id="3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6"/>
                    <pic:cNvPicPr>
                      <a:picLocks noChangeAspect="1"/>
                    </pic:cNvPicPr>
                  </pic:nvPicPr>
                  <pic:blipFill>
                    <a:blip r:embed="rId31"/>
                    <a:stretch>
                      <a:fillRect/>
                    </a:stretch>
                  </pic:blipFill>
                  <pic:spPr>
                    <a:xfrm>
                      <a:off x="0" y="0"/>
                      <a:ext cx="5992495" cy="2392045"/>
                    </a:xfrm>
                    <a:prstGeom prst="rect">
                      <a:avLst/>
                    </a:prstGeom>
                    <a:noFill/>
                    <a:ln>
                      <a:noFill/>
                    </a:ln>
                  </pic:spPr>
                </pic:pic>
              </a:graphicData>
            </a:graphic>
          </wp:inline>
        </w:drawing>
      </w:r>
    </w:p>
    <w:p w14:paraId="5827B1D1" w14:textId="77777777" w:rsidR="00A519DA" w:rsidRDefault="00000000">
      <w:pPr>
        <w:rPr>
          <w:b/>
          <w:bCs/>
          <w:sz w:val="28"/>
          <w:szCs w:val="28"/>
        </w:rPr>
      </w:pPr>
      <w:r>
        <w:rPr>
          <w:b/>
          <w:bCs/>
          <w:sz w:val="28"/>
          <w:szCs w:val="28"/>
        </w:rPr>
        <w:t>26.Add Back button everywhere in admin part atleast</w:t>
      </w:r>
    </w:p>
    <w:p w14:paraId="05DD8774" w14:textId="77777777" w:rsidR="00A519DA" w:rsidRDefault="00000000">
      <w:pPr>
        <w:rPr>
          <w:b/>
          <w:bCs/>
          <w:sz w:val="28"/>
          <w:szCs w:val="28"/>
        </w:rPr>
      </w:pPr>
      <w:r>
        <w:rPr>
          <w:b/>
          <w:bCs/>
          <w:noProof/>
          <w:sz w:val="28"/>
          <w:szCs w:val="28"/>
        </w:rPr>
        <w:drawing>
          <wp:inline distT="0" distB="0" distL="114300" distR="114300" wp14:anchorId="6003A373" wp14:editId="06A26532">
            <wp:extent cx="1493520" cy="967740"/>
            <wp:effectExtent l="0" t="0" r="0" b="7620"/>
            <wp:docPr id="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7"/>
                    <pic:cNvPicPr>
                      <a:picLocks noChangeAspect="1"/>
                    </pic:cNvPicPr>
                  </pic:nvPicPr>
                  <pic:blipFill>
                    <a:blip r:embed="rId32"/>
                    <a:stretch>
                      <a:fillRect/>
                    </a:stretch>
                  </pic:blipFill>
                  <pic:spPr>
                    <a:xfrm>
                      <a:off x="0" y="0"/>
                      <a:ext cx="1493520" cy="967740"/>
                    </a:xfrm>
                    <a:prstGeom prst="rect">
                      <a:avLst/>
                    </a:prstGeom>
                    <a:noFill/>
                    <a:ln>
                      <a:noFill/>
                    </a:ln>
                  </pic:spPr>
                </pic:pic>
              </a:graphicData>
            </a:graphic>
          </wp:inline>
        </w:drawing>
      </w:r>
    </w:p>
    <w:p w14:paraId="1EA22F88" w14:textId="77777777" w:rsidR="00A519DA" w:rsidRDefault="00000000">
      <w:pPr>
        <w:rPr>
          <w:b/>
          <w:bCs/>
          <w:sz w:val="28"/>
          <w:szCs w:val="28"/>
        </w:rPr>
      </w:pPr>
      <w:r>
        <w:rPr>
          <w:b/>
          <w:bCs/>
          <w:sz w:val="28"/>
          <w:szCs w:val="28"/>
        </w:rPr>
        <w:t>27.Tell customers magnets and badges are same but just comes with a magnet</w:t>
      </w:r>
    </w:p>
    <w:p w14:paraId="4F062555" w14:textId="77777777" w:rsidR="00A519DA" w:rsidRDefault="00000000">
      <w:pPr>
        <w:rPr>
          <w:b/>
          <w:bCs/>
          <w:sz w:val="28"/>
          <w:szCs w:val="28"/>
        </w:rPr>
      </w:pPr>
      <w:r>
        <w:rPr>
          <w:b/>
          <w:bCs/>
          <w:noProof/>
          <w:sz w:val="28"/>
          <w:szCs w:val="28"/>
        </w:rPr>
        <w:lastRenderedPageBreak/>
        <w:drawing>
          <wp:inline distT="0" distB="0" distL="114300" distR="114300" wp14:anchorId="1F10F0A7" wp14:editId="67ED0710">
            <wp:extent cx="2377440" cy="3886200"/>
            <wp:effectExtent l="0" t="0" r="0" b="0"/>
            <wp:docPr id="3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8"/>
                    <pic:cNvPicPr>
                      <a:picLocks noChangeAspect="1"/>
                    </pic:cNvPicPr>
                  </pic:nvPicPr>
                  <pic:blipFill>
                    <a:blip r:embed="rId33"/>
                    <a:stretch>
                      <a:fillRect/>
                    </a:stretch>
                  </pic:blipFill>
                  <pic:spPr>
                    <a:xfrm>
                      <a:off x="0" y="0"/>
                      <a:ext cx="2377440" cy="3886200"/>
                    </a:xfrm>
                    <a:prstGeom prst="rect">
                      <a:avLst/>
                    </a:prstGeom>
                    <a:noFill/>
                    <a:ln>
                      <a:noFill/>
                    </a:ln>
                  </pic:spPr>
                </pic:pic>
              </a:graphicData>
            </a:graphic>
          </wp:inline>
        </w:drawing>
      </w:r>
    </w:p>
    <w:p w14:paraId="39D31F2C" w14:textId="77777777" w:rsidR="00A519DA" w:rsidRDefault="00000000">
      <w:pPr>
        <w:numPr>
          <w:ilvl w:val="0"/>
          <w:numId w:val="13"/>
        </w:numPr>
        <w:rPr>
          <w:b/>
          <w:bCs/>
          <w:sz w:val="28"/>
          <w:szCs w:val="28"/>
        </w:rPr>
      </w:pPr>
      <w:r>
        <w:rPr>
          <w:b/>
          <w:bCs/>
          <w:sz w:val="28"/>
          <w:szCs w:val="28"/>
        </w:rPr>
        <w:t>Does not shows which address has been selected</w:t>
      </w:r>
    </w:p>
    <w:p w14:paraId="735FA709" w14:textId="77777777" w:rsidR="00A519DA" w:rsidRDefault="00000000">
      <w:pPr>
        <w:numPr>
          <w:ilvl w:val="0"/>
          <w:numId w:val="13"/>
        </w:numPr>
        <w:rPr>
          <w:b/>
          <w:bCs/>
          <w:sz w:val="28"/>
          <w:szCs w:val="28"/>
        </w:rPr>
      </w:pPr>
      <w:r>
        <w:rPr>
          <w:b/>
          <w:bCs/>
          <w:sz w:val="28"/>
          <w:szCs w:val="28"/>
        </w:rPr>
        <w:t>Haven’t logged in still proceeds to payment.</w:t>
      </w:r>
    </w:p>
    <w:p w14:paraId="3797EC1F" w14:textId="77777777" w:rsidR="00A519DA" w:rsidRDefault="00000000">
      <w:pPr>
        <w:rPr>
          <w:b/>
          <w:bCs/>
          <w:sz w:val="28"/>
          <w:szCs w:val="28"/>
        </w:rPr>
      </w:pPr>
      <w:r>
        <w:rPr>
          <w:b/>
          <w:bCs/>
          <w:noProof/>
          <w:sz w:val="28"/>
          <w:szCs w:val="28"/>
        </w:rPr>
        <w:drawing>
          <wp:inline distT="0" distB="0" distL="114300" distR="114300" wp14:anchorId="0B34ED32" wp14:editId="087C5EB9">
            <wp:extent cx="5441315" cy="3266440"/>
            <wp:effectExtent l="0" t="0" r="14605" b="10160"/>
            <wp:docPr id="3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9"/>
                    <pic:cNvPicPr>
                      <a:picLocks noChangeAspect="1"/>
                    </pic:cNvPicPr>
                  </pic:nvPicPr>
                  <pic:blipFill>
                    <a:blip r:embed="rId34"/>
                    <a:stretch>
                      <a:fillRect/>
                    </a:stretch>
                  </pic:blipFill>
                  <pic:spPr>
                    <a:xfrm>
                      <a:off x="0" y="0"/>
                      <a:ext cx="5441315" cy="3266440"/>
                    </a:xfrm>
                    <a:prstGeom prst="rect">
                      <a:avLst/>
                    </a:prstGeom>
                    <a:noFill/>
                    <a:ln>
                      <a:noFill/>
                    </a:ln>
                  </pic:spPr>
                </pic:pic>
              </a:graphicData>
            </a:graphic>
          </wp:inline>
        </w:drawing>
      </w:r>
    </w:p>
    <w:p w14:paraId="5A4A31CF" w14:textId="77777777" w:rsidR="00A519DA" w:rsidRDefault="00000000">
      <w:pPr>
        <w:rPr>
          <w:b/>
          <w:bCs/>
          <w:sz w:val="28"/>
          <w:szCs w:val="28"/>
        </w:rPr>
      </w:pPr>
      <w:r>
        <w:rPr>
          <w:b/>
          <w:bCs/>
          <w:noProof/>
          <w:sz w:val="28"/>
          <w:szCs w:val="28"/>
        </w:rPr>
        <w:lastRenderedPageBreak/>
        <w:drawing>
          <wp:inline distT="0" distB="0" distL="114300" distR="114300" wp14:anchorId="264AA498" wp14:editId="18991657">
            <wp:extent cx="4282440" cy="2903220"/>
            <wp:effectExtent l="0" t="0" r="0" b="7620"/>
            <wp:docPr id="3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0"/>
                    <pic:cNvPicPr>
                      <a:picLocks noChangeAspect="1"/>
                    </pic:cNvPicPr>
                  </pic:nvPicPr>
                  <pic:blipFill>
                    <a:blip r:embed="rId35"/>
                    <a:stretch>
                      <a:fillRect/>
                    </a:stretch>
                  </pic:blipFill>
                  <pic:spPr>
                    <a:xfrm>
                      <a:off x="0" y="0"/>
                      <a:ext cx="4282440" cy="2903220"/>
                    </a:xfrm>
                    <a:prstGeom prst="rect">
                      <a:avLst/>
                    </a:prstGeom>
                    <a:noFill/>
                    <a:ln>
                      <a:noFill/>
                    </a:ln>
                  </pic:spPr>
                </pic:pic>
              </a:graphicData>
            </a:graphic>
          </wp:inline>
        </w:drawing>
      </w:r>
    </w:p>
    <w:p w14:paraId="6B65B627" w14:textId="77777777" w:rsidR="00A519DA" w:rsidRDefault="00000000">
      <w:pPr>
        <w:rPr>
          <w:b/>
          <w:bCs/>
          <w:sz w:val="28"/>
          <w:szCs w:val="28"/>
        </w:rPr>
      </w:pPr>
      <w:r>
        <w:rPr>
          <w:b/>
          <w:bCs/>
          <w:sz w:val="28"/>
          <w:szCs w:val="28"/>
        </w:rPr>
        <w:t>30.no option to save address.</w:t>
      </w:r>
    </w:p>
    <w:p w14:paraId="3809DBD9" w14:textId="77777777" w:rsidR="00A519DA" w:rsidRDefault="00000000">
      <w:pPr>
        <w:rPr>
          <w:b/>
          <w:bCs/>
          <w:sz w:val="28"/>
          <w:szCs w:val="28"/>
        </w:rPr>
      </w:pPr>
      <w:r>
        <w:rPr>
          <w:b/>
          <w:bCs/>
          <w:noProof/>
          <w:sz w:val="28"/>
          <w:szCs w:val="28"/>
        </w:rPr>
        <w:drawing>
          <wp:inline distT="0" distB="0" distL="114300" distR="114300" wp14:anchorId="43FAC725" wp14:editId="06B6B17C">
            <wp:extent cx="4404995" cy="4268470"/>
            <wp:effectExtent l="0" t="0" r="14605" b="13970"/>
            <wp:docPr id="3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1"/>
                    <pic:cNvPicPr>
                      <a:picLocks noChangeAspect="1"/>
                    </pic:cNvPicPr>
                  </pic:nvPicPr>
                  <pic:blipFill>
                    <a:blip r:embed="rId36"/>
                    <a:stretch>
                      <a:fillRect/>
                    </a:stretch>
                  </pic:blipFill>
                  <pic:spPr>
                    <a:xfrm>
                      <a:off x="0" y="0"/>
                      <a:ext cx="4404995" cy="4268470"/>
                    </a:xfrm>
                    <a:prstGeom prst="rect">
                      <a:avLst/>
                    </a:prstGeom>
                    <a:noFill/>
                    <a:ln>
                      <a:noFill/>
                    </a:ln>
                  </pic:spPr>
                </pic:pic>
              </a:graphicData>
            </a:graphic>
          </wp:inline>
        </w:drawing>
      </w:r>
    </w:p>
    <w:p w14:paraId="6D43DA0A" w14:textId="77777777" w:rsidR="00A519DA" w:rsidRDefault="00000000">
      <w:pPr>
        <w:rPr>
          <w:b/>
          <w:bCs/>
          <w:sz w:val="28"/>
          <w:szCs w:val="28"/>
        </w:rPr>
      </w:pPr>
      <w:r>
        <w:rPr>
          <w:b/>
          <w:bCs/>
          <w:sz w:val="28"/>
          <w:szCs w:val="28"/>
        </w:rPr>
        <w:t>31.Does not shows address details. No way to know what address the order will be delivered to or to change or add new address.</w:t>
      </w:r>
    </w:p>
    <w:p w14:paraId="5F10930A" w14:textId="77777777" w:rsidR="00A519DA" w:rsidRDefault="00000000">
      <w:pPr>
        <w:rPr>
          <w:b/>
          <w:bCs/>
          <w:sz w:val="28"/>
          <w:szCs w:val="28"/>
        </w:rPr>
      </w:pPr>
      <w:r>
        <w:rPr>
          <w:b/>
          <w:bCs/>
          <w:sz w:val="28"/>
          <w:szCs w:val="28"/>
        </w:rPr>
        <w:lastRenderedPageBreak/>
        <w:t xml:space="preserve"> </w:t>
      </w:r>
      <w:r>
        <w:rPr>
          <w:b/>
          <w:bCs/>
          <w:noProof/>
          <w:sz w:val="28"/>
          <w:szCs w:val="28"/>
        </w:rPr>
        <w:drawing>
          <wp:inline distT="0" distB="0" distL="114300" distR="114300" wp14:anchorId="29C389C3" wp14:editId="4D88BBA8">
            <wp:extent cx="7091680" cy="3713480"/>
            <wp:effectExtent l="0" t="0" r="10160" b="5080"/>
            <wp:docPr id="3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2"/>
                    <pic:cNvPicPr>
                      <a:picLocks noChangeAspect="1"/>
                    </pic:cNvPicPr>
                  </pic:nvPicPr>
                  <pic:blipFill>
                    <a:blip r:embed="rId37"/>
                    <a:stretch>
                      <a:fillRect/>
                    </a:stretch>
                  </pic:blipFill>
                  <pic:spPr>
                    <a:xfrm>
                      <a:off x="0" y="0"/>
                      <a:ext cx="7091680" cy="3713480"/>
                    </a:xfrm>
                    <a:prstGeom prst="rect">
                      <a:avLst/>
                    </a:prstGeom>
                    <a:noFill/>
                    <a:ln>
                      <a:noFill/>
                    </a:ln>
                  </pic:spPr>
                </pic:pic>
              </a:graphicData>
            </a:graphic>
          </wp:inline>
        </w:drawing>
      </w:r>
    </w:p>
    <w:p w14:paraId="19E5C592" w14:textId="77777777" w:rsidR="00A519DA" w:rsidRDefault="00000000">
      <w:pPr>
        <w:numPr>
          <w:ilvl w:val="0"/>
          <w:numId w:val="14"/>
        </w:numPr>
        <w:rPr>
          <w:b/>
          <w:bCs/>
          <w:sz w:val="28"/>
          <w:szCs w:val="28"/>
        </w:rPr>
      </w:pPr>
      <w:r>
        <w:rPr>
          <w:b/>
          <w:bCs/>
          <w:sz w:val="28"/>
          <w:szCs w:val="28"/>
        </w:rPr>
        <w:t>What do I do with this? Cant complete payment cant delete this from order history</w:t>
      </w:r>
    </w:p>
    <w:p w14:paraId="1ED92AD6" w14:textId="77777777" w:rsidR="00A519DA" w:rsidRDefault="00000000">
      <w:pPr>
        <w:numPr>
          <w:ilvl w:val="0"/>
          <w:numId w:val="14"/>
        </w:numPr>
        <w:rPr>
          <w:b/>
          <w:bCs/>
          <w:sz w:val="28"/>
          <w:szCs w:val="28"/>
        </w:rPr>
      </w:pPr>
      <w:r>
        <w:rPr>
          <w:b/>
          <w:bCs/>
          <w:sz w:val="28"/>
          <w:szCs w:val="28"/>
        </w:rPr>
        <w:t>Still shows after canceling my payment and not pacing order</w:t>
      </w:r>
    </w:p>
    <w:p w14:paraId="0C4D2172" w14:textId="77777777" w:rsidR="00A519DA" w:rsidRDefault="00000000">
      <w:pPr>
        <w:rPr>
          <w:b/>
          <w:bCs/>
          <w:sz w:val="28"/>
          <w:szCs w:val="28"/>
        </w:rPr>
      </w:pPr>
      <w:r>
        <w:rPr>
          <w:b/>
          <w:bCs/>
          <w:noProof/>
          <w:sz w:val="28"/>
          <w:szCs w:val="28"/>
        </w:rPr>
        <w:drawing>
          <wp:inline distT="0" distB="0" distL="114300" distR="114300" wp14:anchorId="1193F041" wp14:editId="7374A761">
            <wp:extent cx="7099935" cy="3058795"/>
            <wp:effectExtent l="0" t="0" r="1905" b="4445"/>
            <wp:docPr id="3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3"/>
                    <pic:cNvPicPr>
                      <a:picLocks noChangeAspect="1"/>
                    </pic:cNvPicPr>
                  </pic:nvPicPr>
                  <pic:blipFill>
                    <a:blip r:embed="rId38"/>
                    <a:stretch>
                      <a:fillRect/>
                    </a:stretch>
                  </pic:blipFill>
                  <pic:spPr>
                    <a:xfrm>
                      <a:off x="0" y="0"/>
                      <a:ext cx="7099935" cy="3058795"/>
                    </a:xfrm>
                    <a:prstGeom prst="rect">
                      <a:avLst/>
                    </a:prstGeom>
                    <a:noFill/>
                    <a:ln>
                      <a:noFill/>
                    </a:ln>
                  </pic:spPr>
                </pic:pic>
              </a:graphicData>
            </a:graphic>
          </wp:inline>
        </w:drawing>
      </w:r>
    </w:p>
    <w:p w14:paraId="0608D3C1" w14:textId="77777777" w:rsidR="00A519DA" w:rsidRDefault="00000000">
      <w:pPr>
        <w:numPr>
          <w:ilvl w:val="0"/>
          <w:numId w:val="14"/>
        </w:numPr>
        <w:rPr>
          <w:b/>
          <w:bCs/>
          <w:sz w:val="28"/>
          <w:szCs w:val="28"/>
        </w:rPr>
      </w:pPr>
      <w:r>
        <w:rPr>
          <w:b/>
          <w:bCs/>
          <w:sz w:val="28"/>
          <w:szCs w:val="28"/>
        </w:rPr>
        <w:t xml:space="preserve">My orders should redirect to my orders or remove it completely </w:t>
      </w:r>
    </w:p>
    <w:p w14:paraId="1BB05594" w14:textId="77777777" w:rsidR="00A519DA" w:rsidRDefault="00000000">
      <w:pPr>
        <w:rPr>
          <w:b/>
          <w:bCs/>
          <w:sz w:val="28"/>
          <w:szCs w:val="28"/>
        </w:rPr>
      </w:pPr>
      <w:r>
        <w:rPr>
          <w:b/>
          <w:bCs/>
          <w:noProof/>
          <w:sz w:val="28"/>
          <w:szCs w:val="28"/>
        </w:rPr>
        <w:lastRenderedPageBreak/>
        <w:drawing>
          <wp:inline distT="0" distB="0" distL="114300" distR="114300" wp14:anchorId="5D46362A" wp14:editId="6998C1E5">
            <wp:extent cx="2674620" cy="2415540"/>
            <wp:effectExtent l="0" t="0" r="7620" b="7620"/>
            <wp:docPr id="4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4"/>
                    <pic:cNvPicPr>
                      <a:picLocks noChangeAspect="1"/>
                    </pic:cNvPicPr>
                  </pic:nvPicPr>
                  <pic:blipFill>
                    <a:blip r:embed="rId39"/>
                    <a:stretch>
                      <a:fillRect/>
                    </a:stretch>
                  </pic:blipFill>
                  <pic:spPr>
                    <a:xfrm>
                      <a:off x="0" y="0"/>
                      <a:ext cx="2674620" cy="2415540"/>
                    </a:xfrm>
                    <a:prstGeom prst="rect">
                      <a:avLst/>
                    </a:prstGeom>
                    <a:noFill/>
                    <a:ln>
                      <a:noFill/>
                    </a:ln>
                  </pic:spPr>
                </pic:pic>
              </a:graphicData>
            </a:graphic>
          </wp:inline>
        </w:drawing>
      </w:r>
    </w:p>
    <w:p w14:paraId="56CFC6A9" w14:textId="77777777" w:rsidR="00A519DA" w:rsidRDefault="00000000">
      <w:pPr>
        <w:numPr>
          <w:ilvl w:val="0"/>
          <w:numId w:val="14"/>
        </w:numPr>
        <w:rPr>
          <w:b/>
          <w:bCs/>
          <w:sz w:val="28"/>
          <w:szCs w:val="28"/>
        </w:rPr>
      </w:pPr>
      <w:r>
        <w:rPr>
          <w:b/>
          <w:bCs/>
          <w:sz w:val="28"/>
          <w:szCs w:val="28"/>
        </w:rPr>
        <w:t>If im already in my profile why is it giving me same options again?</w:t>
      </w:r>
    </w:p>
    <w:p w14:paraId="7C052E90" w14:textId="77777777" w:rsidR="00A519DA" w:rsidRDefault="00000000">
      <w:pPr>
        <w:rPr>
          <w:b/>
          <w:bCs/>
          <w:sz w:val="28"/>
          <w:szCs w:val="28"/>
        </w:rPr>
      </w:pPr>
      <w:r>
        <w:rPr>
          <w:b/>
          <w:bCs/>
          <w:noProof/>
          <w:sz w:val="28"/>
          <w:szCs w:val="28"/>
        </w:rPr>
        <w:drawing>
          <wp:inline distT="0" distB="0" distL="114300" distR="114300" wp14:anchorId="245369D3" wp14:editId="2F0F9241">
            <wp:extent cx="7099300" cy="3395980"/>
            <wp:effectExtent l="0" t="0" r="2540" b="2540"/>
            <wp:docPr id="4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5"/>
                    <pic:cNvPicPr>
                      <a:picLocks noChangeAspect="1"/>
                    </pic:cNvPicPr>
                  </pic:nvPicPr>
                  <pic:blipFill>
                    <a:blip r:embed="rId40"/>
                    <a:stretch>
                      <a:fillRect/>
                    </a:stretch>
                  </pic:blipFill>
                  <pic:spPr>
                    <a:xfrm>
                      <a:off x="0" y="0"/>
                      <a:ext cx="7099300" cy="3395980"/>
                    </a:xfrm>
                    <a:prstGeom prst="rect">
                      <a:avLst/>
                    </a:prstGeom>
                    <a:noFill/>
                    <a:ln>
                      <a:noFill/>
                    </a:ln>
                  </pic:spPr>
                </pic:pic>
              </a:graphicData>
            </a:graphic>
          </wp:inline>
        </w:drawing>
      </w:r>
    </w:p>
    <w:p w14:paraId="6DD83D1A" w14:textId="77777777" w:rsidR="00A519DA" w:rsidRDefault="00000000">
      <w:pPr>
        <w:numPr>
          <w:ilvl w:val="0"/>
          <w:numId w:val="14"/>
        </w:numPr>
        <w:rPr>
          <w:b/>
          <w:bCs/>
          <w:sz w:val="28"/>
          <w:szCs w:val="28"/>
        </w:rPr>
      </w:pPr>
      <w:r>
        <w:rPr>
          <w:b/>
          <w:bCs/>
          <w:sz w:val="28"/>
          <w:szCs w:val="28"/>
        </w:rPr>
        <w:t>How do I trackmy order from website?</w:t>
      </w:r>
    </w:p>
    <w:p w14:paraId="1BACF2C7" w14:textId="77777777" w:rsidR="00A519DA" w:rsidRDefault="00000000">
      <w:pPr>
        <w:numPr>
          <w:ilvl w:val="0"/>
          <w:numId w:val="14"/>
        </w:numPr>
        <w:rPr>
          <w:b/>
          <w:bCs/>
          <w:sz w:val="28"/>
          <w:szCs w:val="28"/>
        </w:rPr>
      </w:pPr>
      <w:r>
        <w:rPr>
          <w:b/>
          <w:bCs/>
          <w:sz w:val="28"/>
          <w:szCs w:val="28"/>
        </w:rPr>
        <w:t>Shows in orders even after I canceled it</w:t>
      </w:r>
    </w:p>
    <w:p w14:paraId="54EA7829" w14:textId="77777777" w:rsidR="00A519DA" w:rsidRDefault="00000000">
      <w:pPr>
        <w:rPr>
          <w:b/>
          <w:bCs/>
          <w:sz w:val="28"/>
          <w:szCs w:val="28"/>
        </w:rPr>
      </w:pPr>
      <w:r>
        <w:rPr>
          <w:b/>
          <w:bCs/>
          <w:noProof/>
          <w:sz w:val="28"/>
          <w:szCs w:val="28"/>
        </w:rPr>
        <w:lastRenderedPageBreak/>
        <w:drawing>
          <wp:inline distT="0" distB="0" distL="114300" distR="114300" wp14:anchorId="036A8FD9" wp14:editId="2A1D2F35">
            <wp:extent cx="5905500" cy="2415540"/>
            <wp:effectExtent l="0" t="0" r="7620" b="7620"/>
            <wp:docPr id="4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6"/>
                    <pic:cNvPicPr>
                      <a:picLocks noChangeAspect="1"/>
                    </pic:cNvPicPr>
                  </pic:nvPicPr>
                  <pic:blipFill>
                    <a:blip r:embed="rId41"/>
                    <a:stretch>
                      <a:fillRect/>
                    </a:stretch>
                  </pic:blipFill>
                  <pic:spPr>
                    <a:xfrm>
                      <a:off x="0" y="0"/>
                      <a:ext cx="5905500" cy="2415540"/>
                    </a:xfrm>
                    <a:prstGeom prst="rect">
                      <a:avLst/>
                    </a:prstGeom>
                    <a:noFill/>
                    <a:ln>
                      <a:noFill/>
                    </a:ln>
                  </pic:spPr>
                </pic:pic>
              </a:graphicData>
            </a:graphic>
          </wp:inline>
        </w:drawing>
      </w:r>
    </w:p>
    <w:p w14:paraId="42109BC1" w14:textId="77777777" w:rsidR="00A519DA" w:rsidRDefault="00000000">
      <w:pPr>
        <w:numPr>
          <w:ilvl w:val="0"/>
          <w:numId w:val="14"/>
        </w:numPr>
        <w:rPr>
          <w:b/>
          <w:bCs/>
          <w:sz w:val="28"/>
          <w:szCs w:val="28"/>
        </w:rPr>
      </w:pPr>
      <w:r>
        <w:rPr>
          <w:b/>
          <w:bCs/>
          <w:sz w:val="28"/>
          <w:szCs w:val="28"/>
        </w:rPr>
        <w:t>Remove this upload photo option/ add toons to select as profilr pic</w:t>
      </w:r>
    </w:p>
    <w:p w14:paraId="1234134F" w14:textId="77777777" w:rsidR="00A519DA" w:rsidRDefault="00000000">
      <w:pPr>
        <w:rPr>
          <w:b/>
          <w:bCs/>
          <w:sz w:val="28"/>
          <w:szCs w:val="28"/>
        </w:rPr>
      </w:pPr>
      <w:r>
        <w:rPr>
          <w:b/>
          <w:bCs/>
          <w:noProof/>
          <w:sz w:val="28"/>
          <w:szCs w:val="28"/>
        </w:rPr>
        <w:drawing>
          <wp:inline distT="0" distB="0" distL="114300" distR="114300" wp14:anchorId="3CA8C0A6" wp14:editId="30F36338">
            <wp:extent cx="4320540" cy="3962400"/>
            <wp:effectExtent l="0" t="0" r="7620" b="0"/>
            <wp:docPr id="4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7"/>
                    <pic:cNvPicPr>
                      <a:picLocks noChangeAspect="1"/>
                    </pic:cNvPicPr>
                  </pic:nvPicPr>
                  <pic:blipFill>
                    <a:blip r:embed="rId42"/>
                    <a:stretch>
                      <a:fillRect/>
                    </a:stretch>
                  </pic:blipFill>
                  <pic:spPr>
                    <a:xfrm>
                      <a:off x="0" y="0"/>
                      <a:ext cx="4320540" cy="3962400"/>
                    </a:xfrm>
                    <a:prstGeom prst="rect">
                      <a:avLst/>
                    </a:prstGeom>
                    <a:noFill/>
                    <a:ln>
                      <a:noFill/>
                    </a:ln>
                  </pic:spPr>
                </pic:pic>
              </a:graphicData>
            </a:graphic>
          </wp:inline>
        </w:drawing>
      </w:r>
    </w:p>
    <w:p w14:paraId="72D56928" w14:textId="77777777" w:rsidR="00A519DA" w:rsidRDefault="00000000">
      <w:pPr>
        <w:numPr>
          <w:ilvl w:val="0"/>
          <w:numId w:val="14"/>
        </w:numPr>
        <w:rPr>
          <w:b/>
          <w:bCs/>
          <w:sz w:val="28"/>
          <w:szCs w:val="28"/>
        </w:rPr>
      </w:pPr>
      <w:r>
        <w:rPr>
          <w:b/>
          <w:bCs/>
          <w:sz w:val="28"/>
          <w:szCs w:val="28"/>
        </w:rPr>
        <w:t xml:space="preserve"> Wrong data. My amount without coupon was 90, with is 2, but shows me as top customer with rs197.</w:t>
      </w:r>
    </w:p>
    <w:p w14:paraId="00300ADD" w14:textId="77777777" w:rsidR="00A519DA" w:rsidRDefault="00000000">
      <w:pPr>
        <w:rPr>
          <w:b/>
          <w:bCs/>
          <w:sz w:val="28"/>
          <w:szCs w:val="28"/>
        </w:rPr>
      </w:pPr>
      <w:r>
        <w:rPr>
          <w:noProof/>
        </w:rPr>
        <w:lastRenderedPageBreak/>
        <w:drawing>
          <wp:inline distT="0" distB="0" distL="114300" distR="114300" wp14:anchorId="043216B1" wp14:editId="109D3263">
            <wp:extent cx="5881370" cy="3760470"/>
            <wp:effectExtent l="0" t="0" r="1270" b="381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43"/>
                    <a:stretch>
                      <a:fillRect/>
                    </a:stretch>
                  </pic:blipFill>
                  <pic:spPr>
                    <a:xfrm>
                      <a:off x="0" y="0"/>
                      <a:ext cx="5881370" cy="3760470"/>
                    </a:xfrm>
                    <a:prstGeom prst="rect">
                      <a:avLst/>
                    </a:prstGeom>
                    <a:noFill/>
                    <a:ln>
                      <a:noFill/>
                    </a:ln>
                  </pic:spPr>
                </pic:pic>
              </a:graphicData>
            </a:graphic>
          </wp:inline>
        </w:drawing>
      </w:r>
    </w:p>
    <w:p w14:paraId="4E1D5FFB" w14:textId="77777777" w:rsidR="00A519DA" w:rsidRDefault="00000000">
      <w:pPr>
        <w:numPr>
          <w:ilvl w:val="0"/>
          <w:numId w:val="14"/>
        </w:numPr>
        <w:rPr>
          <w:b/>
          <w:bCs/>
          <w:sz w:val="28"/>
          <w:szCs w:val="28"/>
        </w:rPr>
      </w:pPr>
      <w:r>
        <w:rPr>
          <w:b/>
          <w:bCs/>
          <w:sz w:val="28"/>
          <w:szCs w:val="28"/>
        </w:rPr>
        <w:t>Add sorting for delivered/not delivered</w:t>
      </w:r>
    </w:p>
    <w:p w14:paraId="57F7F3A7" w14:textId="77777777" w:rsidR="00A519DA" w:rsidRDefault="00000000">
      <w:r>
        <w:rPr>
          <w:noProof/>
        </w:rPr>
        <w:drawing>
          <wp:inline distT="0" distB="0" distL="114300" distR="114300" wp14:anchorId="79A2A846" wp14:editId="701E7AFD">
            <wp:extent cx="4622165" cy="3591560"/>
            <wp:effectExtent l="0" t="0" r="10795" b="508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44"/>
                    <a:stretch>
                      <a:fillRect/>
                    </a:stretch>
                  </pic:blipFill>
                  <pic:spPr>
                    <a:xfrm>
                      <a:off x="0" y="0"/>
                      <a:ext cx="4622165" cy="3591560"/>
                    </a:xfrm>
                    <a:prstGeom prst="rect">
                      <a:avLst/>
                    </a:prstGeom>
                    <a:noFill/>
                    <a:ln>
                      <a:noFill/>
                    </a:ln>
                  </pic:spPr>
                </pic:pic>
              </a:graphicData>
            </a:graphic>
          </wp:inline>
        </w:drawing>
      </w:r>
    </w:p>
    <w:p w14:paraId="5E4B433B" w14:textId="77777777" w:rsidR="00A519DA" w:rsidRDefault="00000000">
      <w:pPr>
        <w:numPr>
          <w:ilvl w:val="0"/>
          <w:numId w:val="14"/>
        </w:numPr>
        <w:rPr>
          <w:b/>
          <w:bCs/>
          <w:sz w:val="28"/>
          <w:szCs w:val="28"/>
        </w:rPr>
      </w:pPr>
      <w:r>
        <w:rPr>
          <w:b/>
          <w:bCs/>
          <w:sz w:val="28"/>
          <w:szCs w:val="28"/>
        </w:rPr>
        <w:t>New category option</w:t>
      </w:r>
    </w:p>
    <w:p w14:paraId="085F080D" w14:textId="77777777" w:rsidR="00A519DA" w:rsidRDefault="00000000">
      <w:r>
        <w:rPr>
          <w:noProof/>
        </w:rPr>
        <w:lastRenderedPageBreak/>
        <w:drawing>
          <wp:inline distT="0" distB="0" distL="114300" distR="114300" wp14:anchorId="5C613BF6" wp14:editId="1946368B">
            <wp:extent cx="4486275" cy="2694940"/>
            <wp:effectExtent l="0" t="0" r="9525" b="254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45"/>
                    <a:stretch>
                      <a:fillRect/>
                    </a:stretch>
                  </pic:blipFill>
                  <pic:spPr>
                    <a:xfrm>
                      <a:off x="0" y="0"/>
                      <a:ext cx="4486275" cy="2694940"/>
                    </a:xfrm>
                    <a:prstGeom prst="rect">
                      <a:avLst/>
                    </a:prstGeom>
                    <a:noFill/>
                    <a:ln>
                      <a:noFill/>
                    </a:ln>
                  </pic:spPr>
                </pic:pic>
              </a:graphicData>
            </a:graphic>
          </wp:inline>
        </w:drawing>
      </w:r>
    </w:p>
    <w:p w14:paraId="40C4977D" w14:textId="77777777" w:rsidR="00A519DA" w:rsidRDefault="00000000">
      <w:pPr>
        <w:numPr>
          <w:ilvl w:val="0"/>
          <w:numId w:val="14"/>
        </w:numPr>
        <w:rPr>
          <w:b/>
          <w:bCs/>
          <w:sz w:val="28"/>
          <w:szCs w:val="28"/>
        </w:rPr>
      </w:pPr>
      <w:r>
        <w:rPr>
          <w:b/>
          <w:bCs/>
          <w:sz w:val="28"/>
          <w:szCs w:val="28"/>
        </w:rPr>
        <w:t>Can only add badge.</w:t>
      </w:r>
    </w:p>
    <w:p w14:paraId="50F47C29" w14:textId="77777777" w:rsidR="00A519DA" w:rsidRDefault="00000000">
      <w:pPr>
        <w:numPr>
          <w:ilvl w:val="0"/>
          <w:numId w:val="14"/>
        </w:numPr>
        <w:rPr>
          <w:b/>
          <w:bCs/>
          <w:sz w:val="28"/>
          <w:szCs w:val="28"/>
        </w:rPr>
      </w:pPr>
      <w:r>
        <w:rPr>
          <w:b/>
          <w:bCs/>
          <w:sz w:val="28"/>
          <w:szCs w:val="28"/>
        </w:rPr>
        <w:t>Only badges are visible in products</w:t>
      </w:r>
    </w:p>
    <w:p w14:paraId="4E4C245C" w14:textId="77777777" w:rsidR="00A519DA" w:rsidRDefault="00000000">
      <w:pPr>
        <w:numPr>
          <w:ilvl w:val="0"/>
          <w:numId w:val="14"/>
        </w:numPr>
        <w:rPr>
          <w:b/>
          <w:bCs/>
          <w:sz w:val="28"/>
          <w:szCs w:val="28"/>
        </w:rPr>
      </w:pPr>
      <w:r>
        <w:rPr>
          <w:b/>
          <w:bCs/>
          <w:sz w:val="28"/>
          <w:szCs w:val="28"/>
        </w:rPr>
        <w:t>Added product reflects immediately in site but deleting takes time. Had to close the site for the product to be deleted from site. Yet it was still in cart. Placing order showed out of stock though.</w:t>
      </w:r>
    </w:p>
    <w:p w14:paraId="5A1BB3BD" w14:textId="77777777" w:rsidR="00A519DA" w:rsidRDefault="00000000">
      <w:pPr>
        <w:rPr>
          <w:b/>
          <w:bCs/>
          <w:sz w:val="28"/>
          <w:szCs w:val="28"/>
        </w:rPr>
      </w:pPr>
      <w:r>
        <w:rPr>
          <w:b/>
          <w:bCs/>
          <w:noProof/>
          <w:sz w:val="28"/>
          <w:szCs w:val="28"/>
        </w:rPr>
        <w:drawing>
          <wp:inline distT="0" distB="0" distL="114300" distR="114300" wp14:anchorId="35A734BC" wp14:editId="6A9ED9A6">
            <wp:extent cx="5926455" cy="2672080"/>
            <wp:effectExtent l="0" t="0" r="1905" b="1016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46"/>
                    <a:stretch>
                      <a:fillRect/>
                    </a:stretch>
                  </pic:blipFill>
                  <pic:spPr>
                    <a:xfrm>
                      <a:off x="0" y="0"/>
                      <a:ext cx="5926455" cy="2672080"/>
                    </a:xfrm>
                    <a:prstGeom prst="rect">
                      <a:avLst/>
                    </a:prstGeom>
                    <a:noFill/>
                    <a:ln>
                      <a:noFill/>
                    </a:ln>
                  </pic:spPr>
                </pic:pic>
              </a:graphicData>
            </a:graphic>
          </wp:inline>
        </w:drawing>
      </w:r>
    </w:p>
    <w:p w14:paraId="73CB3D16" w14:textId="77777777" w:rsidR="00A519DA" w:rsidRDefault="00000000">
      <w:pPr>
        <w:numPr>
          <w:ilvl w:val="0"/>
          <w:numId w:val="14"/>
        </w:numPr>
        <w:rPr>
          <w:b/>
          <w:bCs/>
          <w:sz w:val="28"/>
          <w:szCs w:val="28"/>
        </w:rPr>
      </w:pPr>
      <w:r>
        <w:rPr>
          <w:b/>
          <w:bCs/>
          <w:sz w:val="28"/>
          <w:szCs w:val="28"/>
        </w:rPr>
        <w:t xml:space="preserve"> Add search bar</w:t>
      </w:r>
    </w:p>
    <w:p w14:paraId="56F3769E" w14:textId="77777777" w:rsidR="00A519DA" w:rsidRDefault="00000000">
      <w:pPr>
        <w:numPr>
          <w:ilvl w:val="0"/>
          <w:numId w:val="14"/>
        </w:numPr>
        <w:rPr>
          <w:b/>
          <w:bCs/>
          <w:sz w:val="28"/>
          <w:szCs w:val="28"/>
        </w:rPr>
      </w:pPr>
      <w:r>
        <w:rPr>
          <w:b/>
          <w:bCs/>
          <w:sz w:val="28"/>
          <w:szCs w:val="28"/>
        </w:rPr>
        <w:t>Make this clickable in cart</w:t>
      </w:r>
    </w:p>
    <w:p w14:paraId="551A6E87" w14:textId="77777777" w:rsidR="00A519DA" w:rsidRDefault="00000000">
      <w:pPr>
        <w:rPr>
          <w:b/>
          <w:bCs/>
          <w:sz w:val="28"/>
          <w:szCs w:val="28"/>
        </w:rPr>
      </w:pPr>
      <w:r>
        <w:rPr>
          <w:noProof/>
        </w:rPr>
        <w:lastRenderedPageBreak/>
        <w:drawing>
          <wp:inline distT="0" distB="0" distL="114300" distR="114300" wp14:anchorId="6B10AED6" wp14:editId="7A103968">
            <wp:extent cx="4938395" cy="4482465"/>
            <wp:effectExtent l="0" t="0" r="14605" b="13335"/>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
                    <pic:cNvPicPr>
                      <a:picLocks noChangeAspect="1"/>
                    </pic:cNvPicPr>
                  </pic:nvPicPr>
                  <pic:blipFill>
                    <a:blip r:embed="rId47"/>
                    <a:stretch>
                      <a:fillRect/>
                    </a:stretch>
                  </pic:blipFill>
                  <pic:spPr>
                    <a:xfrm>
                      <a:off x="0" y="0"/>
                      <a:ext cx="4938395" cy="4482465"/>
                    </a:xfrm>
                    <a:prstGeom prst="rect">
                      <a:avLst/>
                    </a:prstGeom>
                    <a:noFill/>
                    <a:ln>
                      <a:noFill/>
                    </a:ln>
                  </pic:spPr>
                </pic:pic>
              </a:graphicData>
            </a:graphic>
          </wp:inline>
        </w:drawing>
      </w:r>
    </w:p>
    <w:p w14:paraId="720F16CB" w14:textId="77777777" w:rsidR="00A519DA" w:rsidRDefault="00000000">
      <w:pPr>
        <w:numPr>
          <w:ilvl w:val="0"/>
          <w:numId w:val="14"/>
        </w:numPr>
        <w:rPr>
          <w:b/>
          <w:bCs/>
          <w:sz w:val="28"/>
          <w:szCs w:val="28"/>
        </w:rPr>
      </w:pPr>
      <w:r>
        <w:rPr>
          <w:b/>
          <w:bCs/>
          <w:sz w:val="28"/>
          <w:szCs w:val="28"/>
        </w:rPr>
        <w:t>Catalogue isn't saved in Crm also invoice</w:t>
      </w:r>
    </w:p>
    <w:p w14:paraId="47EA5D36" w14:textId="77777777" w:rsidR="00A519DA" w:rsidRDefault="00000000">
      <w:pPr>
        <w:numPr>
          <w:ilvl w:val="0"/>
          <w:numId w:val="14"/>
        </w:numPr>
        <w:rPr>
          <w:b/>
          <w:bCs/>
          <w:sz w:val="28"/>
          <w:szCs w:val="28"/>
        </w:rPr>
      </w:pPr>
      <w:r>
        <w:rPr>
          <w:b/>
          <w:bCs/>
          <w:sz w:val="28"/>
          <w:szCs w:val="28"/>
        </w:rPr>
        <w:t xml:space="preserve">Influencers pending approval not reflected </w:t>
      </w:r>
    </w:p>
    <w:p w14:paraId="0506B703" w14:textId="77777777" w:rsidR="00A519DA" w:rsidRDefault="00000000">
      <w:pPr>
        <w:numPr>
          <w:ilvl w:val="0"/>
          <w:numId w:val="14"/>
        </w:numPr>
        <w:rPr>
          <w:b/>
          <w:bCs/>
          <w:sz w:val="28"/>
          <w:szCs w:val="28"/>
        </w:rPr>
      </w:pPr>
      <w:r>
        <w:rPr>
          <w:b/>
          <w:bCs/>
          <w:sz w:val="28"/>
          <w:szCs w:val="28"/>
        </w:rPr>
        <w:t xml:space="preserve">Editing profile in admin dashboard difficult </w:t>
      </w:r>
    </w:p>
    <w:p w14:paraId="6DA7B21F" w14:textId="77777777" w:rsidR="00A519DA" w:rsidRDefault="00000000">
      <w:pPr>
        <w:numPr>
          <w:ilvl w:val="0"/>
          <w:numId w:val="14"/>
        </w:numPr>
        <w:rPr>
          <w:b/>
          <w:bCs/>
          <w:sz w:val="28"/>
          <w:szCs w:val="28"/>
        </w:rPr>
      </w:pPr>
      <w:r>
        <w:rPr>
          <w:b/>
          <w:bCs/>
          <w:sz w:val="28"/>
          <w:szCs w:val="28"/>
        </w:rPr>
        <w:t>Can't delete cant edit</w:t>
      </w:r>
    </w:p>
    <w:p w14:paraId="55694CC4" w14:textId="77777777" w:rsidR="00A519DA" w:rsidRDefault="00000000">
      <w:pPr>
        <w:numPr>
          <w:ilvl w:val="0"/>
          <w:numId w:val="14"/>
        </w:numPr>
        <w:rPr>
          <w:b/>
          <w:bCs/>
          <w:sz w:val="28"/>
          <w:szCs w:val="28"/>
        </w:rPr>
      </w:pPr>
      <w:r>
        <w:rPr>
          <w:b/>
          <w:bCs/>
          <w:sz w:val="28"/>
          <w:szCs w:val="28"/>
        </w:rPr>
        <w:t>Editing profile from user to influencer drops id at the last</w:t>
      </w:r>
    </w:p>
    <w:p w14:paraId="43B2DEA2" w14:textId="77777777" w:rsidR="00A519DA" w:rsidRDefault="00000000">
      <w:pPr>
        <w:numPr>
          <w:ilvl w:val="0"/>
          <w:numId w:val="14"/>
        </w:numPr>
        <w:rPr>
          <w:b/>
          <w:bCs/>
          <w:sz w:val="28"/>
          <w:szCs w:val="28"/>
        </w:rPr>
      </w:pPr>
      <w:r>
        <w:rPr>
          <w:b/>
          <w:bCs/>
          <w:sz w:val="28"/>
          <w:szCs w:val="28"/>
        </w:rPr>
        <w:t>SLA history not saved</w:t>
      </w:r>
    </w:p>
    <w:p w14:paraId="4013C81D" w14:textId="77777777" w:rsidR="00A519DA" w:rsidRDefault="00000000">
      <w:pPr>
        <w:numPr>
          <w:ilvl w:val="0"/>
          <w:numId w:val="14"/>
        </w:numPr>
        <w:rPr>
          <w:b/>
          <w:bCs/>
          <w:sz w:val="28"/>
          <w:szCs w:val="28"/>
        </w:rPr>
      </w:pPr>
      <w:r>
        <w:rPr>
          <w:b/>
          <w:bCs/>
          <w:sz w:val="28"/>
          <w:szCs w:val="28"/>
        </w:rPr>
        <w:t>Who sends msgs on ticke</w:t>
      </w:r>
      <w:r>
        <w:rPr>
          <w:b/>
          <w:bCs/>
          <w:sz w:val="28"/>
          <w:szCs w:val="28"/>
          <w:lang w:val="en-IN"/>
        </w:rPr>
        <w:t>t</w:t>
      </w:r>
      <w:r>
        <w:rPr>
          <w:b/>
          <w:bCs/>
          <w:sz w:val="28"/>
          <w:szCs w:val="28"/>
        </w:rPr>
        <w:t>s?</w:t>
      </w:r>
    </w:p>
    <w:p w14:paraId="51F0E384" w14:textId="77777777" w:rsidR="00A519DA" w:rsidRDefault="00000000">
      <w:pPr>
        <w:numPr>
          <w:ilvl w:val="0"/>
          <w:numId w:val="14"/>
        </w:numPr>
        <w:rPr>
          <w:b/>
          <w:bCs/>
          <w:sz w:val="28"/>
          <w:szCs w:val="28"/>
        </w:rPr>
      </w:pPr>
      <w:r>
        <w:rPr>
          <w:b/>
          <w:bCs/>
          <w:sz w:val="28"/>
          <w:szCs w:val="28"/>
        </w:rPr>
        <w:t>Filter for sorting in every list</w:t>
      </w:r>
    </w:p>
    <w:p w14:paraId="215516C5" w14:textId="77777777" w:rsidR="00A519DA" w:rsidRDefault="00000000">
      <w:pPr>
        <w:numPr>
          <w:ilvl w:val="0"/>
          <w:numId w:val="14"/>
        </w:numPr>
        <w:rPr>
          <w:b/>
          <w:bCs/>
          <w:sz w:val="28"/>
          <w:szCs w:val="28"/>
        </w:rPr>
      </w:pPr>
      <w:r>
        <w:rPr>
          <w:b/>
          <w:bCs/>
          <w:sz w:val="28"/>
          <w:szCs w:val="28"/>
        </w:rPr>
        <w:t>In notification how we get leads?</w:t>
      </w:r>
    </w:p>
    <w:p w14:paraId="585758E9" w14:textId="77777777" w:rsidR="00A519DA" w:rsidRDefault="00000000">
      <w:pPr>
        <w:numPr>
          <w:ilvl w:val="0"/>
          <w:numId w:val="14"/>
        </w:numPr>
        <w:rPr>
          <w:b/>
          <w:bCs/>
          <w:sz w:val="28"/>
          <w:szCs w:val="28"/>
        </w:rPr>
      </w:pPr>
      <w:r>
        <w:rPr>
          <w:b/>
          <w:bCs/>
          <w:sz w:val="28"/>
          <w:szCs w:val="28"/>
        </w:rPr>
        <w:t xml:space="preserve">How to know how many ticket id i raised </w:t>
      </w:r>
    </w:p>
    <w:p w14:paraId="29FAB837" w14:textId="77777777" w:rsidR="00A519DA" w:rsidRDefault="00000000">
      <w:pPr>
        <w:numPr>
          <w:ilvl w:val="0"/>
          <w:numId w:val="14"/>
        </w:numPr>
        <w:rPr>
          <w:b/>
          <w:bCs/>
          <w:sz w:val="28"/>
          <w:szCs w:val="28"/>
        </w:rPr>
      </w:pPr>
      <w:r>
        <w:rPr>
          <w:b/>
          <w:bCs/>
          <w:sz w:val="28"/>
          <w:szCs w:val="28"/>
        </w:rPr>
        <w:t xml:space="preserve">Tracking ticket id for customer </w:t>
      </w:r>
    </w:p>
    <w:p w14:paraId="1279DA18" w14:textId="77777777" w:rsidR="00A519DA" w:rsidRDefault="00000000">
      <w:pPr>
        <w:numPr>
          <w:ilvl w:val="0"/>
          <w:numId w:val="14"/>
        </w:numPr>
        <w:rPr>
          <w:b/>
          <w:bCs/>
          <w:sz w:val="28"/>
          <w:szCs w:val="28"/>
        </w:rPr>
      </w:pPr>
      <w:r>
        <w:rPr>
          <w:b/>
          <w:bCs/>
          <w:sz w:val="28"/>
          <w:szCs w:val="28"/>
        </w:rPr>
        <w:t>Date for support sla when it came when it is due</w:t>
      </w:r>
    </w:p>
    <w:p w14:paraId="67B08277" w14:textId="77777777" w:rsidR="00A519DA" w:rsidRDefault="00000000">
      <w:pPr>
        <w:numPr>
          <w:ilvl w:val="0"/>
          <w:numId w:val="14"/>
        </w:numPr>
        <w:rPr>
          <w:b/>
          <w:bCs/>
          <w:sz w:val="28"/>
          <w:szCs w:val="28"/>
        </w:rPr>
      </w:pPr>
      <w:r>
        <w:rPr>
          <w:b/>
          <w:bCs/>
          <w:sz w:val="28"/>
          <w:szCs w:val="28"/>
        </w:rPr>
        <w:lastRenderedPageBreak/>
        <w:t>Refund policy and stuff in profile</w:t>
      </w:r>
    </w:p>
    <w:p w14:paraId="7989EE76" w14:textId="77777777" w:rsidR="00A519DA" w:rsidRDefault="00000000">
      <w:pPr>
        <w:numPr>
          <w:ilvl w:val="0"/>
          <w:numId w:val="14"/>
        </w:numPr>
        <w:rPr>
          <w:b/>
          <w:bCs/>
          <w:sz w:val="28"/>
          <w:szCs w:val="28"/>
        </w:rPr>
      </w:pPr>
      <w:r>
        <w:rPr>
          <w:b/>
          <w:bCs/>
          <w:sz w:val="28"/>
          <w:szCs w:val="28"/>
        </w:rPr>
        <w:t>Support list should collapse into a list</w:t>
      </w:r>
    </w:p>
    <w:p w14:paraId="3B8E1FE6" w14:textId="77777777" w:rsidR="00A519DA" w:rsidRDefault="00000000">
      <w:pPr>
        <w:numPr>
          <w:ilvl w:val="0"/>
          <w:numId w:val="14"/>
        </w:numPr>
        <w:rPr>
          <w:b/>
          <w:bCs/>
          <w:sz w:val="28"/>
          <w:szCs w:val="28"/>
        </w:rPr>
      </w:pPr>
      <w:r>
        <w:rPr>
          <w:b/>
          <w:bCs/>
          <w:sz w:val="28"/>
          <w:szCs w:val="28"/>
        </w:rPr>
        <w:t xml:space="preserve">Resolved </w:t>
      </w:r>
      <w:r>
        <w:rPr>
          <w:b/>
          <w:bCs/>
          <w:sz w:val="28"/>
          <w:szCs w:val="28"/>
          <w:lang w:val="en-IN"/>
        </w:rPr>
        <w:t xml:space="preserve">SLA </w:t>
      </w:r>
      <w:r>
        <w:rPr>
          <w:b/>
          <w:bCs/>
          <w:sz w:val="28"/>
          <w:szCs w:val="28"/>
        </w:rPr>
        <w:t xml:space="preserve">should be shown to customer </w:t>
      </w:r>
    </w:p>
    <w:p w14:paraId="566A9E48" w14:textId="77777777" w:rsidR="00A519DA" w:rsidRDefault="00000000">
      <w:pPr>
        <w:numPr>
          <w:ilvl w:val="0"/>
          <w:numId w:val="14"/>
        </w:numPr>
        <w:rPr>
          <w:b/>
          <w:bCs/>
          <w:sz w:val="28"/>
          <w:szCs w:val="28"/>
        </w:rPr>
      </w:pPr>
      <w:r>
        <w:rPr>
          <w:b/>
          <w:bCs/>
          <w:sz w:val="28"/>
          <w:szCs w:val="28"/>
        </w:rPr>
        <w:t xml:space="preserve">A final email to customer telling ticket resolved </w:t>
      </w:r>
    </w:p>
    <w:p w14:paraId="5347274B" w14:textId="77777777" w:rsidR="00A519DA" w:rsidRDefault="00000000">
      <w:pPr>
        <w:numPr>
          <w:ilvl w:val="0"/>
          <w:numId w:val="14"/>
        </w:numPr>
        <w:rPr>
          <w:b/>
          <w:bCs/>
          <w:sz w:val="28"/>
          <w:szCs w:val="28"/>
        </w:rPr>
      </w:pPr>
      <w:r>
        <w:rPr>
          <w:b/>
          <w:bCs/>
          <w:sz w:val="28"/>
          <w:szCs w:val="28"/>
        </w:rPr>
        <w:t>What's entity id in create task?</w:t>
      </w:r>
    </w:p>
    <w:p w14:paraId="6BBB3ABD" w14:textId="77777777" w:rsidR="00A519DA" w:rsidRDefault="00000000">
      <w:pPr>
        <w:numPr>
          <w:ilvl w:val="0"/>
          <w:numId w:val="14"/>
        </w:numPr>
        <w:rPr>
          <w:b/>
          <w:bCs/>
          <w:sz w:val="28"/>
          <w:szCs w:val="28"/>
        </w:rPr>
      </w:pPr>
      <w:r>
        <w:rPr>
          <w:b/>
          <w:bCs/>
          <w:sz w:val="28"/>
          <w:szCs w:val="28"/>
        </w:rPr>
        <w:t>Select assignee has user name list(where it came from)</w:t>
      </w:r>
    </w:p>
    <w:p w14:paraId="08C96457" w14:textId="77777777" w:rsidR="00A519DA" w:rsidRDefault="00000000">
      <w:pPr>
        <w:numPr>
          <w:ilvl w:val="0"/>
          <w:numId w:val="14"/>
        </w:numPr>
        <w:rPr>
          <w:b/>
          <w:bCs/>
          <w:sz w:val="28"/>
          <w:szCs w:val="28"/>
        </w:rPr>
      </w:pPr>
      <w:r>
        <w:rPr>
          <w:b/>
          <w:bCs/>
          <w:sz w:val="28"/>
          <w:szCs w:val="28"/>
        </w:rPr>
        <w:t>User should have an option to be a team member</w:t>
      </w:r>
    </w:p>
    <w:p w14:paraId="311B24DD" w14:textId="77777777" w:rsidR="00A519DA" w:rsidRDefault="00000000">
      <w:pPr>
        <w:numPr>
          <w:ilvl w:val="0"/>
          <w:numId w:val="14"/>
        </w:numPr>
        <w:rPr>
          <w:b/>
          <w:bCs/>
          <w:sz w:val="28"/>
          <w:szCs w:val="28"/>
        </w:rPr>
      </w:pPr>
      <w:r>
        <w:rPr>
          <w:b/>
          <w:bCs/>
          <w:sz w:val="28"/>
          <w:szCs w:val="28"/>
        </w:rPr>
        <w:t>Those team members and admin could be in assignee (task section)</w:t>
      </w:r>
    </w:p>
    <w:p w14:paraId="79620228" w14:textId="77777777" w:rsidR="00A519DA" w:rsidRDefault="00000000">
      <w:pPr>
        <w:numPr>
          <w:ilvl w:val="0"/>
          <w:numId w:val="14"/>
        </w:numPr>
        <w:rPr>
          <w:b/>
          <w:bCs/>
          <w:sz w:val="28"/>
          <w:szCs w:val="28"/>
        </w:rPr>
      </w:pPr>
      <w:r>
        <w:rPr>
          <w:b/>
          <w:bCs/>
          <w:sz w:val="28"/>
          <w:szCs w:val="28"/>
        </w:rPr>
        <w:t>Name besides task (who it is assigned to)</w:t>
      </w:r>
    </w:p>
    <w:p w14:paraId="3FF9AA7F" w14:textId="77777777" w:rsidR="00A519DA" w:rsidRDefault="00000000">
      <w:pPr>
        <w:numPr>
          <w:ilvl w:val="0"/>
          <w:numId w:val="14"/>
        </w:numPr>
        <w:rPr>
          <w:b/>
          <w:bCs/>
          <w:sz w:val="28"/>
          <w:szCs w:val="28"/>
        </w:rPr>
      </w:pPr>
      <w:r>
        <w:rPr>
          <w:b/>
          <w:bCs/>
          <w:sz w:val="28"/>
          <w:szCs w:val="28"/>
        </w:rPr>
        <w:t>Quotation number in catalogue (number of quotation should have different numbers /1 /2)</w:t>
      </w:r>
    </w:p>
    <w:p w14:paraId="680EAE9D" w14:textId="77777777" w:rsidR="00A519DA" w:rsidRDefault="00000000">
      <w:pPr>
        <w:numPr>
          <w:ilvl w:val="0"/>
          <w:numId w:val="14"/>
        </w:numPr>
        <w:rPr>
          <w:b/>
          <w:bCs/>
          <w:sz w:val="28"/>
          <w:szCs w:val="28"/>
        </w:rPr>
      </w:pPr>
      <w:r>
        <w:rPr>
          <w:b/>
          <w:bCs/>
          <w:sz w:val="28"/>
          <w:szCs w:val="28"/>
        </w:rPr>
        <w:t xml:space="preserve">Import product should have better sorting in catalogue </w:t>
      </w:r>
    </w:p>
    <w:p w14:paraId="164DAD21" w14:textId="77777777" w:rsidR="00A519DA" w:rsidRDefault="00000000">
      <w:pPr>
        <w:numPr>
          <w:ilvl w:val="0"/>
          <w:numId w:val="14"/>
        </w:numPr>
        <w:rPr>
          <w:b/>
          <w:bCs/>
          <w:sz w:val="28"/>
          <w:szCs w:val="28"/>
        </w:rPr>
      </w:pPr>
      <w:r>
        <w:rPr>
          <w:b/>
          <w:bCs/>
          <w:sz w:val="28"/>
          <w:szCs w:val="28"/>
        </w:rPr>
        <w:t>Add item in catalogue, when jumping on new page, rest of the space is empty</w:t>
      </w:r>
    </w:p>
    <w:p w14:paraId="3CF79AA3" w14:textId="77777777" w:rsidR="00A519DA" w:rsidRDefault="00000000">
      <w:pPr>
        <w:numPr>
          <w:ilvl w:val="0"/>
          <w:numId w:val="14"/>
        </w:numPr>
        <w:rPr>
          <w:b/>
          <w:bCs/>
          <w:sz w:val="28"/>
          <w:szCs w:val="28"/>
        </w:rPr>
      </w:pPr>
      <w:r>
        <w:rPr>
          <w:b/>
          <w:bCs/>
          <w:sz w:val="28"/>
          <w:szCs w:val="28"/>
        </w:rPr>
        <w:t xml:space="preserve">Fix the footer at the end of every page </w:t>
      </w:r>
    </w:p>
    <w:p w14:paraId="01F43C48" w14:textId="77777777" w:rsidR="00A519DA" w:rsidRDefault="00000000">
      <w:pPr>
        <w:numPr>
          <w:ilvl w:val="0"/>
          <w:numId w:val="14"/>
        </w:numPr>
        <w:rPr>
          <w:b/>
          <w:bCs/>
          <w:sz w:val="28"/>
          <w:szCs w:val="28"/>
        </w:rPr>
      </w:pPr>
      <w:r>
        <w:rPr>
          <w:b/>
          <w:bCs/>
          <w:sz w:val="28"/>
          <w:szCs w:val="28"/>
        </w:rPr>
        <w:t>Final pricing only at last page at down not somewhere in between the page</w:t>
      </w:r>
    </w:p>
    <w:p w14:paraId="11B93A33" w14:textId="77777777" w:rsidR="00A519DA" w:rsidRDefault="00000000">
      <w:pPr>
        <w:numPr>
          <w:ilvl w:val="0"/>
          <w:numId w:val="14"/>
        </w:numPr>
        <w:rPr>
          <w:b/>
          <w:bCs/>
          <w:sz w:val="28"/>
          <w:szCs w:val="28"/>
        </w:rPr>
      </w:pPr>
      <w:r>
        <w:rPr>
          <w:b/>
          <w:bCs/>
          <w:sz w:val="28"/>
          <w:szCs w:val="28"/>
        </w:rPr>
        <w:t>Remove Custom advantage (add description that you can add customized products) free space</w:t>
      </w:r>
    </w:p>
    <w:p w14:paraId="09FA782C" w14:textId="77777777" w:rsidR="00A519DA" w:rsidRDefault="00000000">
      <w:pPr>
        <w:numPr>
          <w:ilvl w:val="0"/>
          <w:numId w:val="14"/>
        </w:numPr>
        <w:rPr>
          <w:b/>
          <w:bCs/>
          <w:sz w:val="28"/>
          <w:szCs w:val="28"/>
        </w:rPr>
      </w:pPr>
      <w:r>
        <w:rPr>
          <w:b/>
          <w:bCs/>
          <w:sz w:val="28"/>
          <w:szCs w:val="28"/>
        </w:rPr>
        <w:t>Catalogue should be saved when we send it</w:t>
      </w:r>
    </w:p>
    <w:p w14:paraId="68E0D898" w14:textId="77777777" w:rsidR="00A519DA" w:rsidRDefault="00000000">
      <w:pPr>
        <w:numPr>
          <w:ilvl w:val="0"/>
          <w:numId w:val="14"/>
        </w:numPr>
        <w:rPr>
          <w:b/>
          <w:bCs/>
          <w:sz w:val="28"/>
          <w:szCs w:val="28"/>
        </w:rPr>
      </w:pPr>
      <w:r>
        <w:rPr>
          <w:b/>
          <w:bCs/>
          <w:sz w:val="28"/>
          <w:szCs w:val="28"/>
        </w:rPr>
        <w:t xml:space="preserve">Footer details should be visible to edit properly </w:t>
      </w:r>
    </w:p>
    <w:p w14:paraId="14E22A4B" w14:textId="77777777" w:rsidR="00A519DA" w:rsidRDefault="00000000">
      <w:pPr>
        <w:numPr>
          <w:ilvl w:val="0"/>
          <w:numId w:val="14"/>
        </w:numPr>
        <w:rPr>
          <w:b/>
          <w:bCs/>
          <w:sz w:val="28"/>
          <w:szCs w:val="28"/>
        </w:rPr>
      </w:pPr>
      <w:r>
        <w:rPr>
          <w:b/>
          <w:bCs/>
          <w:sz w:val="28"/>
          <w:szCs w:val="28"/>
        </w:rPr>
        <w:t>Lead - send - catalogue. Should be a button to attach it to the email and open email to edit and send</w:t>
      </w:r>
    </w:p>
    <w:p w14:paraId="437D4860" w14:textId="77777777" w:rsidR="00A519DA" w:rsidRDefault="00000000">
      <w:pPr>
        <w:numPr>
          <w:ilvl w:val="0"/>
          <w:numId w:val="14"/>
        </w:numPr>
        <w:rPr>
          <w:b/>
          <w:bCs/>
          <w:sz w:val="28"/>
          <w:szCs w:val="28"/>
        </w:rPr>
      </w:pPr>
      <w:r>
        <w:rPr>
          <w:b/>
          <w:bCs/>
          <w:sz w:val="28"/>
          <w:szCs w:val="28"/>
        </w:rPr>
        <w:t>Option to save or replace the catalogue every time(essential to proceed further)</w:t>
      </w:r>
    </w:p>
    <w:p w14:paraId="384E6F81" w14:textId="77777777" w:rsidR="00A519DA" w:rsidRDefault="00000000">
      <w:pPr>
        <w:numPr>
          <w:ilvl w:val="0"/>
          <w:numId w:val="14"/>
        </w:numPr>
        <w:rPr>
          <w:b/>
          <w:bCs/>
          <w:sz w:val="28"/>
          <w:szCs w:val="28"/>
        </w:rPr>
      </w:pPr>
      <w:r>
        <w:rPr>
          <w:b/>
          <w:bCs/>
          <w:sz w:val="28"/>
          <w:szCs w:val="28"/>
        </w:rPr>
        <w:t>Custom catalogue and invoice should have list of existing ones</w:t>
      </w:r>
    </w:p>
    <w:p w14:paraId="34187F88" w14:textId="77777777" w:rsidR="00A519DA" w:rsidRDefault="00000000">
      <w:pPr>
        <w:numPr>
          <w:ilvl w:val="0"/>
          <w:numId w:val="14"/>
        </w:numPr>
        <w:rPr>
          <w:b/>
          <w:bCs/>
          <w:sz w:val="28"/>
          <w:szCs w:val="28"/>
        </w:rPr>
      </w:pPr>
      <w:r>
        <w:rPr>
          <w:b/>
          <w:bCs/>
          <w:sz w:val="28"/>
          <w:szCs w:val="28"/>
        </w:rPr>
        <w:t>And send button should have a option to select how many leads to sent it to</w:t>
      </w:r>
    </w:p>
    <w:p w14:paraId="2AE14BD1" w14:textId="77777777" w:rsidR="00A519DA" w:rsidRDefault="00000000">
      <w:pPr>
        <w:numPr>
          <w:ilvl w:val="0"/>
          <w:numId w:val="14"/>
        </w:numPr>
        <w:rPr>
          <w:b/>
          <w:bCs/>
          <w:sz w:val="28"/>
          <w:szCs w:val="28"/>
        </w:rPr>
      </w:pPr>
      <w:r>
        <w:rPr>
          <w:b/>
          <w:bCs/>
          <w:sz w:val="28"/>
          <w:szCs w:val="28"/>
        </w:rPr>
        <w:t xml:space="preserve">Send button should open email to edit the email as per requirement </w:t>
      </w:r>
    </w:p>
    <w:p w14:paraId="20264860" w14:textId="77777777" w:rsidR="00A519DA" w:rsidRDefault="00000000">
      <w:pPr>
        <w:numPr>
          <w:ilvl w:val="0"/>
          <w:numId w:val="14"/>
        </w:numPr>
        <w:rPr>
          <w:b/>
          <w:bCs/>
          <w:sz w:val="28"/>
          <w:szCs w:val="28"/>
        </w:rPr>
      </w:pPr>
      <w:r>
        <w:rPr>
          <w:b/>
          <w:bCs/>
          <w:sz w:val="28"/>
          <w:szCs w:val="28"/>
        </w:rPr>
        <w:t xml:space="preserve">Deals - show details properly </w:t>
      </w:r>
    </w:p>
    <w:p w14:paraId="77B34E3C" w14:textId="77777777" w:rsidR="00A519DA" w:rsidRDefault="00000000">
      <w:pPr>
        <w:numPr>
          <w:ilvl w:val="0"/>
          <w:numId w:val="14"/>
        </w:numPr>
        <w:rPr>
          <w:b/>
          <w:bCs/>
          <w:sz w:val="28"/>
          <w:szCs w:val="28"/>
        </w:rPr>
      </w:pPr>
      <w:r>
        <w:rPr>
          <w:b/>
          <w:bCs/>
          <w:sz w:val="28"/>
          <w:szCs w:val="28"/>
        </w:rPr>
        <w:t>'Add' option in currency (deal- quotation)</w:t>
      </w:r>
    </w:p>
    <w:p w14:paraId="34CD38F3" w14:textId="77777777" w:rsidR="00A519DA" w:rsidRDefault="00000000">
      <w:pPr>
        <w:numPr>
          <w:ilvl w:val="0"/>
          <w:numId w:val="14"/>
        </w:numPr>
        <w:rPr>
          <w:b/>
          <w:bCs/>
          <w:sz w:val="28"/>
          <w:szCs w:val="28"/>
        </w:rPr>
      </w:pPr>
      <w:r>
        <w:rPr>
          <w:b/>
          <w:bCs/>
          <w:sz w:val="28"/>
          <w:szCs w:val="28"/>
        </w:rPr>
        <w:lastRenderedPageBreak/>
        <w:t>Rs symbol in front of rs</w:t>
      </w:r>
    </w:p>
    <w:p w14:paraId="400EA482" w14:textId="77777777" w:rsidR="00A519DA" w:rsidRDefault="00000000">
      <w:pPr>
        <w:numPr>
          <w:ilvl w:val="0"/>
          <w:numId w:val="14"/>
        </w:numPr>
        <w:rPr>
          <w:b/>
          <w:bCs/>
          <w:sz w:val="28"/>
          <w:szCs w:val="28"/>
        </w:rPr>
      </w:pPr>
      <w:r>
        <w:rPr>
          <w:b/>
          <w:bCs/>
          <w:sz w:val="28"/>
          <w:szCs w:val="28"/>
        </w:rPr>
        <w:t xml:space="preserve">Select delivery within 2-5, 5-7, 7-14 days..... </w:t>
      </w:r>
    </w:p>
    <w:p w14:paraId="0CC9EE17" w14:textId="77777777" w:rsidR="00A519DA" w:rsidRDefault="00000000">
      <w:pPr>
        <w:numPr>
          <w:ilvl w:val="0"/>
          <w:numId w:val="14"/>
        </w:numPr>
        <w:rPr>
          <w:b/>
          <w:bCs/>
          <w:sz w:val="28"/>
          <w:szCs w:val="28"/>
        </w:rPr>
      </w:pPr>
      <w:r>
        <w:rPr>
          <w:b/>
          <w:bCs/>
          <w:sz w:val="28"/>
          <w:szCs w:val="28"/>
        </w:rPr>
        <w:t>International - 5-7 working days, 7-14, 15-30</w:t>
      </w:r>
    </w:p>
    <w:p w14:paraId="39BF9A2F" w14:textId="77777777" w:rsidR="00A519DA" w:rsidRDefault="00000000">
      <w:pPr>
        <w:numPr>
          <w:ilvl w:val="0"/>
          <w:numId w:val="14"/>
        </w:numPr>
        <w:rPr>
          <w:b/>
          <w:bCs/>
          <w:sz w:val="28"/>
          <w:szCs w:val="28"/>
        </w:rPr>
      </w:pPr>
      <w:r>
        <w:rPr>
          <w:b/>
          <w:bCs/>
          <w:sz w:val="28"/>
          <w:szCs w:val="28"/>
        </w:rPr>
        <w:t>If the product is delayed than selected time period it won't be on company side</w:t>
      </w:r>
    </w:p>
    <w:p w14:paraId="068ACEE6" w14:textId="77777777" w:rsidR="00A519DA" w:rsidRDefault="00000000">
      <w:pPr>
        <w:numPr>
          <w:ilvl w:val="0"/>
          <w:numId w:val="14"/>
        </w:numPr>
        <w:rPr>
          <w:b/>
          <w:bCs/>
          <w:sz w:val="28"/>
          <w:szCs w:val="28"/>
        </w:rPr>
      </w:pPr>
      <w:r>
        <w:rPr>
          <w:b/>
          <w:bCs/>
          <w:sz w:val="28"/>
          <w:szCs w:val="28"/>
        </w:rPr>
        <w:t xml:space="preserve">Find out insurance amount percentage with respect to in country and outside the country </w:t>
      </w:r>
    </w:p>
    <w:p w14:paraId="16300E85" w14:textId="77777777" w:rsidR="00A519DA" w:rsidRDefault="00000000">
      <w:pPr>
        <w:numPr>
          <w:ilvl w:val="0"/>
          <w:numId w:val="14"/>
        </w:numPr>
        <w:rPr>
          <w:b/>
          <w:bCs/>
          <w:sz w:val="28"/>
          <w:szCs w:val="28"/>
        </w:rPr>
      </w:pPr>
      <w:r>
        <w:rPr>
          <w:b/>
          <w:bCs/>
          <w:sz w:val="28"/>
          <w:szCs w:val="28"/>
        </w:rPr>
        <w:t>Add insurance price in bill (checkbook option)(if anything happens to product in transportation, company will provide it for free. Percentage of insurance should be editable by admin)</w:t>
      </w:r>
    </w:p>
    <w:p w14:paraId="4CA9CA4D" w14:textId="77777777" w:rsidR="00A519DA" w:rsidRDefault="00000000">
      <w:pPr>
        <w:numPr>
          <w:ilvl w:val="0"/>
          <w:numId w:val="14"/>
        </w:numPr>
        <w:rPr>
          <w:b/>
          <w:bCs/>
          <w:sz w:val="28"/>
          <w:szCs w:val="28"/>
        </w:rPr>
      </w:pPr>
      <w:r>
        <w:rPr>
          <w:b/>
          <w:bCs/>
          <w:sz w:val="28"/>
          <w:szCs w:val="28"/>
        </w:rPr>
        <w:t>If lost then we will decide the percentage of insurance and will bear loss and sent the product at manufacturing price including transportation cost</w:t>
      </w:r>
    </w:p>
    <w:p w14:paraId="28C2B87A" w14:textId="77777777" w:rsidR="00A519DA" w:rsidRDefault="00000000">
      <w:pPr>
        <w:numPr>
          <w:ilvl w:val="0"/>
          <w:numId w:val="14"/>
        </w:numPr>
        <w:rPr>
          <w:b/>
          <w:bCs/>
          <w:sz w:val="28"/>
          <w:szCs w:val="28"/>
        </w:rPr>
      </w:pPr>
      <w:r>
        <w:rPr>
          <w:b/>
          <w:bCs/>
          <w:sz w:val="28"/>
          <w:szCs w:val="28"/>
        </w:rPr>
        <w:t>Expected cost, what was actually received, or decline in cost</w:t>
      </w:r>
    </w:p>
    <w:p w14:paraId="512BE541" w14:textId="77777777" w:rsidR="00A519DA" w:rsidRDefault="00000000">
      <w:pPr>
        <w:numPr>
          <w:ilvl w:val="0"/>
          <w:numId w:val="14"/>
        </w:numPr>
        <w:rPr>
          <w:b/>
          <w:bCs/>
          <w:sz w:val="28"/>
          <w:szCs w:val="28"/>
        </w:rPr>
      </w:pPr>
      <w:r>
        <w:rPr>
          <w:b/>
          <w:bCs/>
          <w:sz w:val="28"/>
          <w:szCs w:val="28"/>
        </w:rPr>
        <w:t>Every company in deals should have a detailed panel when clicked storing every detail inside (show only necessary outside)</w:t>
      </w:r>
    </w:p>
    <w:p w14:paraId="1C06CCA7" w14:textId="77777777" w:rsidR="00A519DA" w:rsidRDefault="00000000">
      <w:pPr>
        <w:numPr>
          <w:ilvl w:val="0"/>
          <w:numId w:val="14"/>
        </w:numPr>
        <w:rPr>
          <w:b/>
          <w:bCs/>
          <w:sz w:val="28"/>
          <w:szCs w:val="28"/>
        </w:rPr>
      </w:pPr>
      <w:r>
        <w:rPr>
          <w:b/>
          <w:bCs/>
          <w:sz w:val="28"/>
          <w:szCs w:val="28"/>
        </w:rPr>
        <w:t xml:space="preserve">Add sorting in deals - date, amount, frequency, quantity, alphabetical </w:t>
      </w:r>
    </w:p>
    <w:p w14:paraId="4BE5D492" w14:textId="77777777" w:rsidR="00A519DA" w:rsidRDefault="00000000">
      <w:pPr>
        <w:numPr>
          <w:ilvl w:val="0"/>
          <w:numId w:val="14"/>
        </w:numPr>
        <w:rPr>
          <w:b/>
          <w:bCs/>
          <w:sz w:val="28"/>
          <w:szCs w:val="28"/>
        </w:rPr>
      </w:pPr>
      <w:r>
        <w:rPr>
          <w:b/>
          <w:bCs/>
          <w:sz w:val="28"/>
          <w:szCs w:val="28"/>
        </w:rPr>
        <w:t>Send opinion in deal too</w:t>
      </w:r>
    </w:p>
    <w:p w14:paraId="4B18BDD4" w14:textId="77777777" w:rsidR="00A519DA" w:rsidRDefault="00000000">
      <w:pPr>
        <w:numPr>
          <w:ilvl w:val="0"/>
          <w:numId w:val="14"/>
        </w:numPr>
        <w:rPr>
          <w:b/>
          <w:bCs/>
          <w:sz w:val="28"/>
          <w:szCs w:val="28"/>
        </w:rPr>
      </w:pPr>
      <w:r>
        <w:rPr>
          <w:b/>
          <w:bCs/>
          <w:sz w:val="28"/>
          <w:szCs w:val="28"/>
        </w:rPr>
        <w:t xml:space="preserve">Remove admin </w:t>
      </w:r>
      <w:r>
        <w:rPr>
          <w:b/>
          <w:bCs/>
          <w:sz w:val="28"/>
          <w:szCs w:val="28"/>
          <w:lang w:val="en-IN"/>
        </w:rPr>
        <w:t>sign up</w:t>
      </w:r>
      <w:r>
        <w:rPr>
          <w:b/>
          <w:bCs/>
          <w:sz w:val="28"/>
          <w:szCs w:val="28"/>
        </w:rPr>
        <w:t xml:space="preserve"> button and influencer from home page</w:t>
      </w:r>
    </w:p>
    <w:p w14:paraId="0F375139" w14:textId="77777777" w:rsidR="00A519DA" w:rsidRDefault="00000000">
      <w:pPr>
        <w:numPr>
          <w:ilvl w:val="0"/>
          <w:numId w:val="14"/>
        </w:numPr>
        <w:rPr>
          <w:b/>
          <w:bCs/>
          <w:sz w:val="28"/>
          <w:szCs w:val="28"/>
        </w:rPr>
      </w:pPr>
      <w:r>
        <w:rPr>
          <w:b/>
          <w:bCs/>
          <w:sz w:val="28"/>
          <w:szCs w:val="28"/>
          <w:lang w:val="en-IN"/>
        </w:rPr>
        <w:t>Once account created, everybody should be able to sign in from the same page. No need for different portal for different people to sign in.</w:t>
      </w:r>
    </w:p>
    <w:p w14:paraId="5833BE10" w14:textId="77777777" w:rsidR="00A519DA" w:rsidRDefault="00000000">
      <w:pPr>
        <w:numPr>
          <w:ilvl w:val="0"/>
          <w:numId w:val="14"/>
        </w:numPr>
        <w:rPr>
          <w:b/>
          <w:bCs/>
          <w:sz w:val="28"/>
          <w:szCs w:val="28"/>
        </w:rPr>
      </w:pPr>
      <w:r>
        <w:rPr>
          <w:b/>
          <w:bCs/>
          <w:sz w:val="28"/>
          <w:szCs w:val="28"/>
        </w:rPr>
        <w:t xml:space="preserve">Add </w:t>
      </w:r>
      <w:r>
        <w:rPr>
          <w:b/>
          <w:bCs/>
          <w:sz w:val="28"/>
          <w:szCs w:val="28"/>
          <w:lang w:val="en-IN"/>
        </w:rPr>
        <w:t>‘</w:t>
      </w:r>
      <w:r>
        <w:rPr>
          <w:b/>
          <w:bCs/>
          <w:sz w:val="28"/>
          <w:szCs w:val="28"/>
        </w:rPr>
        <w:t>want to sign up as an influencer</w:t>
      </w:r>
      <w:r>
        <w:rPr>
          <w:b/>
          <w:bCs/>
          <w:sz w:val="28"/>
          <w:szCs w:val="28"/>
          <w:lang w:val="en-IN"/>
        </w:rPr>
        <w:t>’ option</w:t>
      </w:r>
      <w:r>
        <w:rPr>
          <w:b/>
          <w:bCs/>
          <w:sz w:val="28"/>
          <w:szCs w:val="28"/>
        </w:rPr>
        <w:t xml:space="preserve"> in sign up page</w:t>
      </w:r>
    </w:p>
    <w:p w14:paraId="540F5B28" w14:textId="77777777" w:rsidR="00A519DA" w:rsidRDefault="00000000">
      <w:pPr>
        <w:rPr>
          <w:b/>
          <w:bCs/>
          <w:sz w:val="28"/>
          <w:szCs w:val="28"/>
        </w:rPr>
      </w:pPr>
      <w:r>
        <w:rPr>
          <w:b/>
          <w:bCs/>
          <w:sz w:val="28"/>
          <w:szCs w:val="28"/>
        </w:rPr>
        <w:t xml:space="preserve">Influencers - </w:t>
      </w:r>
    </w:p>
    <w:p w14:paraId="6C28E439" w14:textId="77777777" w:rsidR="00A519DA" w:rsidRDefault="00000000">
      <w:pPr>
        <w:numPr>
          <w:ilvl w:val="0"/>
          <w:numId w:val="14"/>
        </w:numPr>
        <w:rPr>
          <w:b/>
          <w:bCs/>
          <w:sz w:val="28"/>
          <w:szCs w:val="28"/>
        </w:rPr>
      </w:pPr>
      <w:r>
        <w:rPr>
          <w:b/>
          <w:bCs/>
          <w:sz w:val="28"/>
          <w:szCs w:val="28"/>
        </w:rPr>
        <w:t>How is Money added? What is pending? How is the money in pending managed?</w:t>
      </w:r>
    </w:p>
    <w:p w14:paraId="77C83E9D" w14:textId="77777777" w:rsidR="00A519DA" w:rsidRDefault="00000000">
      <w:pPr>
        <w:numPr>
          <w:ilvl w:val="0"/>
          <w:numId w:val="14"/>
        </w:numPr>
        <w:rPr>
          <w:b/>
          <w:bCs/>
          <w:sz w:val="28"/>
          <w:szCs w:val="28"/>
        </w:rPr>
      </w:pPr>
      <w:r>
        <w:rPr>
          <w:b/>
          <w:bCs/>
          <w:sz w:val="28"/>
          <w:szCs w:val="28"/>
        </w:rPr>
        <w:t>Pending data should not be reflected unless it's from our side(we have to pay him that amount)</w:t>
      </w:r>
    </w:p>
    <w:p w14:paraId="5816FA0E" w14:textId="77777777" w:rsidR="00A519DA" w:rsidRDefault="00000000">
      <w:pPr>
        <w:numPr>
          <w:ilvl w:val="0"/>
          <w:numId w:val="14"/>
        </w:numPr>
        <w:rPr>
          <w:b/>
          <w:bCs/>
          <w:sz w:val="28"/>
          <w:szCs w:val="28"/>
        </w:rPr>
      </w:pPr>
      <w:r>
        <w:rPr>
          <w:b/>
          <w:bCs/>
          <w:sz w:val="28"/>
          <w:szCs w:val="28"/>
        </w:rPr>
        <w:t>Replace dollar with whatever currency influencer chooses</w:t>
      </w:r>
    </w:p>
    <w:p w14:paraId="0483D005" w14:textId="77777777" w:rsidR="00A519DA" w:rsidRDefault="00000000">
      <w:pPr>
        <w:numPr>
          <w:ilvl w:val="0"/>
          <w:numId w:val="14"/>
        </w:numPr>
        <w:rPr>
          <w:b/>
          <w:bCs/>
          <w:sz w:val="28"/>
          <w:szCs w:val="28"/>
        </w:rPr>
      </w:pPr>
      <w:r>
        <w:rPr>
          <w:b/>
          <w:bCs/>
          <w:sz w:val="28"/>
          <w:szCs w:val="28"/>
        </w:rPr>
        <w:t>He should see total commission not total</w:t>
      </w:r>
      <w:r>
        <w:rPr>
          <w:b/>
          <w:bCs/>
          <w:sz w:val="28"/>
          <w:szCs w:val="28"/>
          <w:lang w:val="en-IN"/>
        </w:rPr>
        <w:t xml:space="preserve"> order amount</w:t>
      </w:r>
      <w:r>
        <w:rPr>
          <w:b/>
          <w:bCs/>
          <w:sz w:val="28"/>
          <w:szCs w:val="28"/>
        </w:rPr>
        <w:t xml:space="preserve"> </w:t>
      </w:r>
      <w:r>
        <w:rPr>
          <w:b/>
          <w:bCs/>
          <w:sz w:val="28"/>
          <w:szCs w:val="28"/>
          <w:lang w:val="en-IN"/>
        </w:rPr>
        <w:t>in orders list. Total earning should be at top</w:t>
      </w:r>
    </w:p>
    <w:p w14:paraId="4FCFF6A1" w14:textId="77777777" w:rsidR="00A519DA" w:rsidRDefault="00000000">
      <w:pPr>
        <w:numPr>
          <w:ilvl w:val="0"/>
          <w:numId w:val="14"/>
        </w:numPr>
        <w:rPr>
          <w:b/>
          <w:bCs/>
          <w:sz w:val="28"/>
          <w:szCs w:val="28"/>
        </w:rPr>
      </w:pPr>
      <w:r>
        <w:rPr>
          <w:b/>
          <w:bCs/>
          <w:sz w:val="28"/>
          <w:szCs w:val="28"/>
        </w:rPr>
        <w:t>Available withdrawal amount (how is it calculated)</w:t>
      </w:r>
    </w:p>
    <w:p w14:paraId="78355BC5" w14:textId="77777777" w:rsidR="00A519DA" w:rsidRDefault="00000000">
      <w:pPr>
        <w:numPr>
          <w:ilvl w:val="0"/>
          <w:numId w:val="14"/>
        </w:numPr>
        <w:rPr>
          <w:b/>
          <w:bCs/>
          <w:sz w:val="28"/>
          <w:szCs w:val="28"/>
        </w:rPr>
      </w:pPr>
      <w:r>
        <w:rPr>
          <w:b/>
          <w:bCs/>
          <w:sz w:val="28"/>
          <w:szCs w:val="28"/>
        </w:rPr>
        <w:t>Paid should be green (pending, rejected, paid</w:t>
      </w:r>
      <w:r>
        <w:rPr>
          <w:b/>
          <w:bCs/>
          <w:sz w:val="28"/>
          <w:szCs w:val="28"/>
          <w:lang w:val="en-IN"/>
        </w:rPr>
        <w:t xml:space="preserve"> add all three</w:t>
      </w:r>
      <w:r>
        <w:rPr>
          <w:b/>
          <w:bCs/>
          <w:sz w:val="28"/>
          <w:szCs w:val="28"/>
        </w:rPr>
        <w:t>)</w:t>
      </w:r>
    </w:p>
    <w:p w14:paraId="320E9A3D" w14:textId="77777777" w:rsidR="00A519DA" w:rsidRDefault="00000000">
      <w:pPr>
        <w:numPr>
          <w:ilvl w:val="0"/>
          <w:numId w:val="14"/>
        </w:numPr>
        <w:rPr>
          <w:b/>
          <w:bCs/>
          <w:sz w:val="28"/>
          <w:szCs w:val="28"/>
        </w:rPr>
      </w:pPr>
      <w:r>
        <w:rPr>
          <w:b/>
          <w:bCs/>
          <w:sz w:val="28"/>
          <w:szCs w:val="28"/>
        </w:rPr>
        <w:lastRenderedPageBreak/>
        <w:t xml:space="preserve">Remove promo code from withdrawal </w:t>
      </w:r>
    </w:p>
    <w:p w14:paraId="753FF1CB" w14:textId="77777777" w:rsidR="00A519DA" w:rsidRDefault="00000000">
      <w:pPr>
        <w:numPr>
          <w:ilvl w:val="0"/>
          <w:numId w:val="14"/>
        </w:numPr>
        <w:rPr>
          <w:b/>
          <w:bCs/>
          <w:sz w:val="28"/>
          <w:szCs w:val="28"/>
        </w:rPr>
      </w:pPr>
      <w:r>
        <w:rPr>
          <w:b/>
          <w:bCs/>
          <w:sz w:val="28"/>
          <w:szCs w:val="28"/>
        </w:rPr>
        <w:t>Note?</w:t>
      </w:r>
    </w:p>
    <w:p w14:paraId="312BFE92" w14:textId="77777777" w:rsidR="00A519DA" w:rsidRDefault="00000000">
      <w:pPr>
        <w:numPr>
          <w:ilvl w:val="0"/>
          <w:numId w:val="14"/>
        </w:numPr>
        <w:rPr>
          <w:b/>
          <w:bCs/>
          <w:sz w:val="28"/>
          <w:szCs w:val="28"/>
        </w:rPr>
      </w:pPr>
      <w:r>
        <w:rPr>
          <w:b/>
          <w:bCs/>
          <w:sz w:val="28"/>
          <w:szCs w:val="28"/>
        </w:rPr>
        <w:t>Details of influencer should be checked thoroughly before saving</w:t>
      </w:r>
    </w:p>
    <w:p w14:paraId="7FD1EA65" w14:textId="77777777" w:rsidR="00A519DA" w:rsidRDefault="00000000">
      <w:pPr>
        <w:numPr>
          <w:ilvl w:val="0"/>
          <w:numId w:val="14"/>
        </w:numPr>
        <w:rPr>
          <w:b/>
          <w:bCs/>
          <w:sz w:val="28"/>
          <w:szCs w:val="28"/>
        </w:rPr>
      </w:pPr>
      <w:r>
        <w:rPr>
          <w:b/>
          <w:bCs/>
          <w:sz w:val="28"/>
          <w:szCs w:val="28"/>
        </w:rPr>
        <w:t>Give bank list to select from</w:t>
      </w:r>
    </w:p>
    <w:p w14:paraId="331A3036" w14:textId="77777777" w:rsidR="00A519DA" w:rsidRDefault="00000000">
      <w:pPr>
        <w:numPr>
          <w:ilvl w:val="0"/>
          <w:numId w:val="14"/>
        </w:numPr>
        <w:rPr>
          <w:b/>
          <w:bCs/>
          <w:sz w:val="28"/>
          <w:szCs w:val="28"/>
        </w:rPr>
      </w:pPr>
      <w:r>
        <w:rPr>
          <w:b/>
          <w:bCs/>
          <w:sz w:val="28"/>
          <w:szCs w:val="28"/>
        </w:rPr>
        <w:t>Give home bank branch too</w:t>
      </w:r>
    </w:p>
    <w:p w14:paraId="0EB8437D" w14:textId="77777777" w:rsidR="00A519DA" w:rsidRDefault="00000000">
      <w:pPr>
        <w:numPr>
          <w:ilvl w:val="0"/>
          <w:numId w:val="14"/>
        </w:numPr>
        <w:rPr>
          <w:b/>
          <w:bCs/>
          <w:sz w:val="28"/>
          <w:szCs w:val="28"/>
        </w:rPr>
      </w:pPr>
      <w:r>
        <w:rPr>
          <w:b/>
          <w:bCs/>
          <w:sz w:val="28"/>
          <w:szCs w:val="28"/>
        </w:rPr>
        <w:t xml:space="preserve">Influencer request accepted but can't log in, no email received </w:t>
      </w:r>
    </w:p>
    <w:p w14:paraId="4E01CAE8" w14:textId="77777777" w:rsidR="00A519DA" w:rsidRDefault="00000000">
      <w:pPr>
        <w:numPr>
          <w:ilvl w:val="0"/>
          <w:numId w:val="14"/>
        </w:numPr>
        <w:rPr>
          <w:b/>
          <w:bCs/>
          <w:sz w:val="28"/>
          <w:szCs w:val="28"/>
        </w:rPr>
      </w:pPr>
      <w:r>
        <w:rPr>
          <w:b/>
          <w:bCs/>
          <w:sz w:val="28"/>
          <w:szCs w:val="28"/>
        </w:rPr>
        <w:t>Should be able to access different account from different tabs</w:t>
      </w:r>
    </w:p>
    <w:p w14:paraId="35D1FE79" w14:textId="77777777" w:rsidR="00A519DA" w:rsidRDefault="00000000">
      <w:pPr>
        <w:numPr>
          <w:ilvl w:val="0"/>
          <w:numId w:val="14"/>
        </w:numPr>
        <w:rPr>
          <w:b/>
          <w:bCs/>
          <w:sz w:val="28"/>
          <w:szCs w:val="28"/>
        </w:rPr>
      </w:pPr>
      <w:r>
        <w:rPr>
          <w:b/>
          <w:bCs/>
          <w:sz w:val="28"/>
          <w:szCs w:val="28"/>
        </w:rPr>
        <w:t>Authentication in influencer login</w:t>
      </w:r>
    </w:p>
    <w:p w14:paraId="541C39C7" w14:textId="77777777" w:rsidR="00A519DA" w:rsidRDefault="00000000">
      <w:pPr>
        <w:numPr>
          <w:ilvl w:val="0"/>
          <w:numId w:val="14"/>
        </w:numPr>
        <w:rPr>
          <w:b/>
          <w:bCs/>
          <w:sz w:val="28"/>
          <w:szCs w:val="28"/>
        </w:rPr>
      </w:pPr>
      <w:r>
        <w:rPr>
          <w:b/>
          <w:bCs/>
          <w:sz w:val="28"/>
          <w:szCs w:val="28"/>
        </w:rPr>
        <w:t xml:space="preserve">Can't verify influencer details before accepting </w:t>
      </w:r>
    </w:p>
    <w:p w14:paraId="59E16E9E" w14:textId="77777777" w:rsidR="00A519DA" w:rsidRDefault="00000000">
      <w:pPr>
        <w:numPr>
          <w:ilvl w:val="0"/>
          <w:numId w:val="14"/>
        </w:numPr>
        <w:rPr>
          <w:b/>
          <w:bCs/>
          <w:sz w:val="28"/>
          <w:szCs w:val="28"/>
        </w:rPr>
      </w:pPr>
      <w:r>
        <w:rPr>
          <w:b/>
          <w:bCs/>
          <w:sz w:val="28"/>
          <w:szCs w:val="28"/>
        </w:rPr>
        <w:t>Rejected goes in pending</w:t>
      </w:r>
    </w:p>
    <w:p w14:paraId="385D8FBF" w14:textId="77777777" w:rsidR="00A519DA" w:rsidRDefault="00000000">
      <w:pPr>
        <w:numPr>
          <w:ilvl w:val="0"/>
          <w:numId w:val="14"/>
        </w:numPr>
        <w:rPr>
          <w:b/>
          <w:bCs/>
          <w:sz w:val="28"/>
          <w:szCs w:val="28"/>
        </w:rPr>
      </w:pPr>
      <w:r>
        <w:rPr>
          <w:b/>
          <w:bCs/>
          <w:sz w:val="28"/>
          <w:szCs w:val="28"/>
        </w:rPr>
        <w:t>Influencer should add details before</w:t>
      </w:r>
      <w:r>
        <w:rPr>
          <w:b/>
          <w:bCs/>
          <w:sz w:val="28"/>
          <w:szCs w:val="28"/>
          <w:lang w:val="en-IN"/>
        </w:rPr>
        <w:t>hand</w:t>
      </w:r>
      <w:r>
        <w:rPr>
          <w:b/>
          <w:bCs/>
          <w:sz w:val="28"/>
          <w:szCs w:val="28"/>
        </w:rPr>
        <w:t xml:space="preserve"> for it to be checked before starting the account </w:t>
      </w:r>
    </w:p>
    <w:p w14:paraId="78605EE3" w14:textId="77777777" w:rsidR="00A519DA" w:rsidRDefault="00000000">
      <w:pPr>
        <w:numPr>
          <w:ilvl w:val="0"/>
          <w:numId w:val="14"/>
        </w:numPr>
        <w:rPr>
          <w:b/>
          <w:bCs/>
          <w:sz w:val="28"/>
          <w:szCs w:val="28"/>
        </w:rPr>
      </w:pPr>
      <w:r>
        <w:rPr>
          <w:b/>
          <w:bCs/>
          <w:sz w:val="28"/>
          <w:szCs w:val="28"/>
          <w:lang w:val="en-IN"/>
        </w:rPr>
        <w:t xml:space="preserve">Instagram </w:t>
      </w:r>
      <w:r>
        <w:rPr>
          <w:b/>
          <w:bCs/>
          <w:sz w:val="28"/>
          <w:szCs w:val="28"/>
        </w:rPr>
        <w:t>Account should be checked</w:t>
      </w:r>
      <w:r>
        <w:rPr>
          <w:b/>
          <w:bCs/>
          <w:sz w:val="28"/>
          <w:szCs w:val="28"/>
          <w:lang w:val="en-IN"/>
        </w:rPr>
        <w:t xml:space="preserve"> (clickable that redirects to the account to verify)</w:t>
      </w:r>
    </w:p>
    <w:p w14:paraId="242515C4" w14:textId="77777777" w:rsidR="00A519DA" w:rsidRDefault="00000000">
      <w:pPr>
        <w:numPr>
          <w:ilvl w:val="0"/>
          <w:numId w:val="14"/>
        </w:numPr>
        <w:rPr>
          <w:b/>
          <w:bCs/>
          <w:sz w:val="28"/>
          <w:szCs w:val="28"/>
        </w:rPr>
      </w:pPr>
      <w:r>
        <w:rPr>
          <w:b/>
          <w:bCs/>
          <w:sz w:val="28"/>
          <w:szCs w:val="28"/>
        </w:rPr>
        <w:t xml:space="preserve">Pending approvals should not be in influencer they should be in rejected </w:t>
      </w:r>
    </w:p>
    <w:p w14:paraId="3DC0B7E0" w14:textId="77777777" w:rsidR="00A519DA" w:rsidRDefault="00000000">
      <w:pPr>
        <w:numPr>
          <w:ilvl w:val="0"/>
          <w:numId w:val="14"/>
        </w:numPr>
        <w:rPr>
          <w:b/>
          <w:bCs/>
          <w:sz w:val="28"/>
          <w:szCs w:val="28"/>
        </w:rPr>
      </w:pPr>
      <w:r>
        <w:rPr>
          <w:b/>
          <w:bCs/>
          <w:sz w:val="28"/>
          <w:szCs w:val="28"/>
        </w:rPr>
        <w:t xml:space="preserve">Withdrawing request not working </w:t>
      </w:r>
    </w:p>
    <w:p w14:paraId="255AE4A4" w14:textId="77777777" w:rsidR="00A519DA" w:rsidRDefault="00000000">
      <w:pPr>
        <w:numPr>
          <w:ilvl w:val="0"/>
          <w:numId w:val="14"/>
        </w:numPr>
        <w:rPr>
          <w:b/>
          <w:bCs/>
          <w:sz w:val="28"/>
          <w:szCs w:val="28"/>
        </w:rPr>
      </w:pPr>
      <w:r>
        <w:rPr>
          <w:b/>
          <w:bCs/>
          <w:sz w:val="28"/>
          <w:szCs w:val="28"/>
        </w:rPr>
        <w:t>Order pushed to shiprocket but no record</w:t>
      </w:r>
    </w:p>
    <w:p w14:paraId="2B02405F" w14:textId="77777777" w:rsidR="00A519DA" w:rsidRDefault="00000000">
      <w:pPr>
        <w:numPr>
          <w:ilvl w:val="0"/>
          <w:numId w:val="14"/>
        </w:numPr>
        <w:rPr>
          <w:b/>
          <w:bCs/>
          <w:sz w:val="28"/>
          <w:szCs w:val="28"/>
        </w:rPr>
      </w:pPr>
      <w:r>
        <w:rPr>
          <w:b/>
          <w:bCs/>
          <w:sz w:val="28"/>
          <w:szCs w:val="28"/>
        </w:rPr>
        <w:t>New orders should show number of orders as a number floating above it</w:t>
      </w:r>
      <w:r>
        <w:rPr>
          <w:b/>
          <w:bCs/>
          <w:sz w:val="28"/>
          <w:szCs w:val="28"/>
          <w:lang w:val="en-IN"/>
        </w:rPr>
        <w:t>(like new msgs on Instagram icon)</w:t>
      </w:r>
    </w:p>
    <w:p w14:paraId="106C395B" w14:textId="77777777" w:rsidR="00A519DA" w:rsidRDefault="00000000">
      <w:pPr>
        <w:numPr>
          <w:ilvl w:val="0"/>
          <w:numId w:val="14"/>
        </w:numPr>
        <w:rPr>
          <w:b/>
          <w:bCs/>
          <w:sz w:val="28"/>
          <w:szCs w:val="28"/>
        </w:rPr>
      </w:pPr>
      <w:r>
        <w:rPr>
          <w:b/>
          <w:bCs/>
          <w:sz w:val="28"/>
          <w:szCs w:val="28"/>
        </w:rPr>
        <w:t>Manual push for shiprocket logo needs to be changed</w:t>
      </w:r>
    </w:p>
    <w:p w14:paraId="22E11E6B" w14:textId="77777777" w:rsidR="00A519DA" w:rsidRDefault="00000000">
      <w:pPr>
        <w:rPr>
          <w:b/>
          <w:bCs/>
          <w:sz w:val="28"/>
          <w:szCs w:val="28"/>
        </w:rPr>
      </w:pPr>
      <w:r>
        <w:rPr>
          <w:b/>
          <w:bCs/>
          <w:sz w:val="28"/>
          <w:szCs w:val="28"/>
        </w:rPr>
        <w:t xml:space="preserve">Reports- </w:t>
      </w:r>
    </w:p>
    <w:p w14:paraId="3158B7DA" w14:textId="77777777" w:rsidR="00A519DA" w:rsidRDefault="00000000">
      <w:pPr>
        <w:numPr>
          <w:ilvl w:val="0"/>
          <w:numId w:val="14"/>
        </w:numPr>
        <w:rPr>
          <w:b/>
          <w:bCs/>
          <w:sz w:val="28"/>
          <w:szCs w:val="28"/>
        </w:rPr>
      </w:pPr>
      <w:r>
        <w:rPr>
          <w:b/>
          <w:bCs/>
          <w:sz w:val="28"/>
          <w:szCs w:val="28"/>
        </w:rPr>
        <w:t>Graph in product sales</w:t>
      </w:r>
    </w:p>
    <w:p w14:paraId="3391FCE3" w14:textId="77777777" w:rsidR="00A519DA" w:rsidRDefault="00000000">
      <w:pPr>
        <w:numPr>
          <w:ilvl w:val="0"/>
          <w:numId w:val="14"/>
        </w:numPr>
        <w:rPr>
          <w:b/>
          <w:bCs/>
          <w:sz w:val="28"/>
          <w:szCs w:val="28"/>
        </w:rPr>
      </w:pPr>
      <w:r>
        <w:rPr>
          <w:b/>
          <w:bCs/>
          <w:sz w:val="28"/>
          <w:szCs w:val="28"/>
        </w:rPr>
        <w:t>Order failed?</w:t>
      </w:r>
    </w:p>
    <w:p w14:paraId="029F7061" w14:textId="77777777" w:rsidR="00A519DA" w:rsidRDefault="00000000">
      <w:pPr>
        <w:numPr>
          <w:ilvl w:val="0"/>
          <w:numId w:val="14"/>
        </w:numPr>
        <w:rPr>
          <w:b/>
          <w:bCs/>
          <w:sz w:val="28"/>
          <w:szCs w:val="28"/>
        </w:rPr>
      </w:pPr>
      <w:r>
        <w:rPr>
          <w:b/>
          <w:bCs/>
          <w:sz w:val="28"/>
          <w:szCs w:val="28"/>
        </w:rPr>
        <w:t>Business report data is not correct</w:t>
      </w:r>
    </w:p>
    <w:p w14:paraId="39A6D988" w14:textId="77777777" w:rsidR="00A519DA" w:rsidRDefault="00000000">
      <w:pPr>
        <w:numPr>
          <w:ilvl w:val="0"/>
          <w:numId w:val="14"/>
        </w:numPr>
        <w:rPr>
          <w:b/>
          <w:bCs/>
          <w:sz w:val="28"/>
          <w:szCs w:val="28"/>
        </w:rPr>
      </w:pPr>
      <w:r>
        <w:rPr>
          <w:b/>
          <w:bCs/>
          <w:sz w:val="28"/>
          <w:szCs w:val="28"/>
        </w:rPr>
        <w:t xml:space="preserve">Graph should have description </w:t>
      </w:r>
      <w:r>
        <w:rPr>
          <w:b/>
          <w:bCs/>
          <w:sz w:val="28"/>
          <w:szCs w:val="28"/>
          <w:lang w:val="en-IN"/>
        </w:rPr>
        <w:t>(daily, monthly, annually)</w:t>
      </w:r>
    </w:p>
    <w:p w14:paraId="50F41B43" w14:textId="77777777" w:rsidR="00A519DA" w:rsidRDefault="00000000">
      <w:pPr>
        <w:numPr>
          <w:ilvl w:val="0"/>
          <w:numId w:val="14"/>
        </w:numPr>
        <w:rPr>
          <w:b/>
          <w:bCs/>
          <w:sz w:val="28"/>
          <w:szCs w:val="28"/>
        </w:rPr>
      </w:pPr>
      <w:r>
        <w:rPr>
          <w:b/>
          <w:bCs/>
          <w:sz w:val="28"/>
          <w:szCs w:val="28"/>
        </w:rPr>
        <w:t xml:space="preserve">Ordered - above count should be static </w:t>
      </w:r>
    </w:p>
    <w:p w14:paraId="3FC6B68D" w14:textId="77777777" w:rsidR="00A519DA" w:rsidRDefault="00000000">
      <w:pPr>
        <w:rPr>
          <w:b/>
          <w:bCs/>
          <w:sz w:val="28"/>
          <w:szCs w:val="28"/>
        </w:rPr>
      </w:pPr>
      <w:r>
        <w:rPr>
          <w:b/>
          <w:bCs/>
          <w:sz w:val="28"/>
          <w:szCs w:val="28"/>
        </w:rPr>
        <w:t xml:space="preserve">Promo code- </w:t>
      </w:r>
    </w:p>
    <w:p w14:paraId="45561790" w14:textId="77777777" w:rsidR="00A519DA" w:rsidRDefault="00000000">
      <w:pPr>
        <w:numPr>
          <w:ilvl w:val="0"/>
          <w:numId w:val="14"/>
        </w:numPr>
        <w:rPr>
          <w:b/>
          <w:bCs/>
          <w:sz w:val="28"/>
          <w:szCs w:val="28"/>
        </w:rPr>
      </w:pPr>
      <w:r>
        <w:rPr>
          <w:b/>
          <w:bCs/>
          <w:sz w:val="28"/>
          <w:szCs w:val="28"/>
          <w:lang w:val="en-IN"/>
        </w:rPr>
        <w:lastRenderedPageBreak/>
        <w:t xml:space="preserve">Option to </w:t>
      </w:r>
      <w:r>
        <w:rPr>
          <w:b/>
          <w:bCs/>
          <w:sz w:val="28"/>
          <w:szCs w:val="28"/>
        </w:rPr>
        <w:t>Select influencer</w:t>
      </w:r>
      <w:r>
        <w:rPr>
          <w:b/>
          <w:bCs/>
          <w:sz w:val="28"/>
          <w:szCs w:val="28"/>
          <w:lang w:val="en-IN"/>
        </w:rPr>
        <w:t>s</w:t>
      </w:r>
      <w:r>
        <w:rPr>
          <w:b/>
          <w:bCs/>
          <w:sz w:val="28"/>
          <w:szCs w:val="28"/>
        </w:rPr>
        <w:t xml:space="preserve"> to </w:t>
      </w:r>
      <w:r>
        <w:rPr>
          <w:b/>
          <w:bCs/>
          <w:sz w:val="28"/>
          <w:szCs w:val="28"/>
          <w:lang w:val="en-IN"/>
        </w:rPr>
        <w:t>whom</w:t>
      </w:r>
      <w:r>
        <w:rPr>
          <w:b/>
          <w:bCs/>
          <w:sz w:val="28"/>
          <w:szCs w:val="28"/>
        </w:rPr>
        <w:t xml:space="preserve"> the</w:t>
      </w:r>
      <w:r>
        <w:rPr>
          <w:b/>
          <w:bCs/>
          <w:sz w:val="28"/>
          <w:szCs w:val="28"/>
          <w:lang w:val="en-IN"/>
        </w:rPr>
        <w:t xml:space="preserve"> created or new created</w:t>
      </w:r>
      <w:r>
        <w:rPr>
          <w:b/>
          <w:bCs/>
          <w:sz w:val="28"/>
          <w:szCs w:val="28"/>
        </w:rPr>
        <w:t xml:space="preserve"> code should be given(should reflect in their dashboard)</w:t>
      </w:r>
    </w:p>
    <w:p w14:paraId="12D2CF13" w14:textId="77777777" w:rsidR="00A519DA" w:rsidRDefault="00000000">
      <w:pPr>
        <w:numPr>
          <w:ilvl w:val="0"/>
          <w:numId w:val="14"/>
        </w:numPr>
        <w:rPr>
          <w:b/>
          <w:bCs/>
          <w:sz w:val="28"/>
          <w:szCs w:val="28"/>
        </w:rPr>
      </w:pPr>
      <w:r>
        <w:rPr>
          <w:b/>
          <w:bCs/>
          <w:sz w:val="28"/>
          <w:szCs w:val="28"/>
        </w:rPr>
        <w:t xml:space="preserve">Also to remove from that influencer </w:t>
      </w:r>
    </w:p>
    <w:p w14:paraId="3C5EC4A0" w14:textId="77777777" w:rsidR="00A519DA" w:rsidRDefault="00000000">
      <w:pPr>
        <w:numPr>
          <w:ilvl w:val="0"/>
          <w:numId w:val="14"/>
        </w:numPr>
        <w:rPr>
          <w:b/>
          <w:bCs/>
          <w:sz w:val="28"/>
          <w:szCs w:val="28"/>
        </w:rPr>
      </w:pPr>
      <w:r>
        <w:rPr>
          <w:b/>
          <w:bCs/>
          <w:sz w:val="28"/>
          <w:szCs w:val="28"/>
        </w:rPr>
        <w:t>Show influencer name/id jisko</w:t>
      </w:r>
      <w:r>
        <w:rPr>
          <w:b/>
          <w:bCs/>
          <w:sz w:val="28"/>
          <w:szCs w:val="28"/>
          <w:lang w:val="en-IN"/>
        </w:rPr>
        <w:t xml:space="preserve"> code</w:t>
      </w:r>
      <w:r>
        <w:rPr>
          <w:b/>
          <w:bCs/>
          <w:sz w:val="28"/>
          <w:szCs w:val="28"/>
        </w:rPr>
        <w:t xml:space="preserve"> diya hai</w:t>
      </w:r>
    </w:p>
    <w:p w14:paraId="1AA9F4DC" w14:textId="77777777" w:rsidR="00A519DA" w:rsidRDefault="00000000">
      <w:pPr>
        <w:numPr>
          <w:ilvl w:val="0"/>
          <w:numId w:val="14"/>
        </w:numPr>
        <w:rPr>
          <w:b/>
          <w:bCs/>
          <w:sz w:val="28"/>
          <w:szCs w:val="28"/>
        </w:rPr>
      </w:pPr>
      <w:r>
        <w:rPr>
          <w:b/>
          <w:bCs/>
          <w:sz w:val="28"/>
          <w:szCs w:val="28"/>
        </w:rPr>
        <w:t>Show inactive</w:t>
      </w:r>
      <w:r>
        <w:rPr>
          <w:b/>
          <w:bCs/>
          <w:sz w:val="28"/>
          <w:szCs w:val="28"/>
          <w:lang w:val="en-IN"/>
        </w:rPr>
        <w:t xml:space="preserve"> code</w:t>
      </w:r>
      <w:r>
        <w:rPr>
          <w:b/>
          <w:bCs/>
          <w:sz w:val="28"/>
          <w:szCs w:val="28"/>
        </w:rPr>
        <w:t xml:space="preserve"> count too</w:t>
      </w:r>
    </w:p>
    <w:p w14:paraId="05236162" w14:textId="77777777" w:rsidR="00A519DA" w:rsidRDefault="00000000">
      <w:pPr>
        <w:numPr>
          <w:ilvl w:val="0"/>
          <w:numId w:val="14"/>
        </w:numPr>
        <w:rPr>
          <w:b/>
          <w:bCs/>
          <w:sz w:val="28"/>
          <w:szCs w:val="28"/>
        </w:rPr>
      </w:pPr>
      <w:r>
        <w:rPr>
          <w:b/>
          <w:bCs/>
          <w:sz w:val="28"/>
          <w:szCs w:val="28"/>
        </w:rPr>
        <w:t xml:space="preserve">Influencer management is on different dashboard and not in main dashboard </w:t>
      </w:r>
    </w:p>
    <w:p w14:paraId="395BAEB0" w14:textId="77777777" w:rsidR="00A519DA" w:rsidRDefault="00000000">
      <w:pPr>
        <w:numPr>
          <w:ilvl w:val="0"/>
          <w:numId w:val="14"/>
        </w:numPr>
        <w:rPr>
          <w:b/>
          <w:bCs/>
          <w:sz w:val="28"/>
          <w:szCs w:val="28"/>
        </w:rPr>
      </w:pPr>
      <w:r>
        <w:rPr>
          <w:b/>
          <w:bCs/>
          <w:sz w:val="28"/>
          <w:szCs w:val="28"/>
        </w:rPr>
        <w:t>Promo code dashboard buttons should be clickable to sort</w:t>
      </w:r>
    </w:p>
    <w:p w14:paraId="0D4977B9" w14:textId="77777777" w:rsidR="00A519DA" w:rsidRDefault="00000000">
      <w:pPr>
        <w:numPr>
          <w:ilvl w:val="0"/>
          <w:numId w:val="14"/>
        </w:numPr>
        <w:rPr>
          <w:b/>
          <w:bCs/>
          <w:sz w:val="28"/>
          <w:szCs w:val="28"/>
        </w:rPr>
      </w:pPr>
      <w:r>
        <w:rPr>
          <w:b/>
          <w:bCs/>
          <w:sz w:val="28"/>
          <w:szCs w:val="28"/>
        </w:rPr>
        <w:t>Remove the home</w:t>
      </w:r>
      <w:r>
        <w:rPr>
          <w:b/>
          <w:bCs/>
          <w:sz w:val="28"/>
          <w:szCs w:val="28"/>
          <w:lang w:val="en-IN"/>
        </w:rPr>
        <w:t>,</w:t>
      </w:r>
      <w:r>
        <w:rPr>
          <w:b/>
          <w:bCs/>
          <w:sz w:val="28"/>
          <w:szCs w:val="28"/>
        </w:rPr>
        <w:t xml:space="preserve"> badges, sticker from above in admin panel</w:t>
      </w:r>
      <w:r>
        <w:rPr>
          <w:b/>
          <w:bCs/>
          <w:sz w:val="28"/>
          <w:szCs w:val="28"/>
          <w:lang w:val="en-IN"/>
        </w:rPr>
        <w:t xml:space="preserve"> instead</w:t>
      </w:r>
      <w:r>
        <w:rPr>
          <w:b/>
          <w:bCs/>
          <w:sz w:val="28"/>
          <w:szCs w:val="28"/>
        </w:rPr>
        <w:t xml:space="preserve"> keep </w:t>
      </w:r>
      <w:r>
        <w:rPr>
          <w:b/>
          <w:bCs/>
          <w:sz w:val="28"/>
          <w:szCs w:val="28"/>
          <w:lang w:val="en-IN"/>
        </w:rPr>
        <w:t>‘</w:t>
      </w:r>
      <w:r>
        <w:rPr>
          <w:b/>
          <w:bCs/>
          <w:sz w:val="28"/>
          <w:szCs w:val="28"/>
        </w:rPr>
        <w:t>go to shop</w:t>
      </w:r>
      <w:r>
        <w:rPr>
          <w:b/>
          <w:bCs/>
          <w:sz w:val="28"/>
          <w:szCs w:val="28"/>
          <w:lang w:val="en-IN"/>
        </w:rPr>
        <w:t>’ that redirects to shop</w:t>
      </w:r>
    </w:p>
    <w:p w14:paraId="5682A941" w14:textId="77777777" w:rsidR="00A519DA" w:rsidRDefault="00000000">
      <w:pPr>
        <w:numPr>
          <w:ilvl w:val="0"/>
          <w:numId w:val="14"/>
        </w:numPr>
        <w:rPr>
          <w:b/>
          <w:bCs/>
          <w:sz w:val="28"/>
          <w:szCs w:val="28"/>
        </w:rPr>
      </w:pPr>
      <w:r>
        <w:rPr>
          <w:b/>
          <w:bCs/>
          <w:sz w:val="28"/>
          <w:szCs w:val="28"/>
        </w:rPr>
        <w:t>Don't keep 'my order' and stuff in three different places on a single p</w:t>
      </w:r>
      <w:r>
        <w:rPr>
          <w:b/>
          <w:bCs/>
          <w:sz w:val="28"/>
          <w:szCs w:val="28"/>
          <w:lang w:val="en-IN"/>
        </w:rPr>
        <w:t>age</w:t>
      </w:r>
    </w:p>
    <w:p w14:paraId="6DA41387" w14:textId="77777777" w:rsidR="00A519DA" w:rsidRDefault="00000000">
      <w:pPr>
        <w:numPr>
          <w:ilvl w:val="0"/>
          <w:numId w:val="14"/>
        </w:numPr>
        <w:rPr>
          <w:b/>
          <w:bCs/>
          <w:sz w:val="28"/>
          <w:szCs w:val="28"/>
        </w:rPr>
      </w:pPr>
      <w:r>
        <w:rPr>
          <w:b/>
          <w:bCs/>
          <w:sz w:val="28"/>
          <w:szCs w:val="28"/>
        </w:rPr>
        <w:t>For admin logging in should open admin panel not site.</w:t>
      </w:r>
    </w:p>
    <w:p w14:paraId="4A8E17FB" w14:textId="77777777" w:rsidR="00A519DA" w:rsidRDefault="00000000">
      <w:pPr>
        <w:numPr>
          <w:ilvl w:val="0"/>
          <w:numId w:val="14"/>
        </w:numPr>
        <w:rPr>
          <w:b/>
          <w:bCs/>
          <w:sz w:val="28"/>
          <w:szCs w:val="28"/>
        </w:rPr>
      </w:pPr>
      <w:r>
        <w:rPr>
          <w:b/>
          <w:bCs/>
          <w:sz w:val="28"/>
          <w:szCs w:val="28"/>
        </w:rPr>
        <w:t>For users, clicking on profile should open profile directly which will include orders, refund policy etc.</w:t>
      </w:r>
      <w:r>
        <w:rPr>
          <w:b/>
          <w:bCs/>
          <w:sz w:val="28"/>
          <w:szCs w:val="28"/>
          <w:lang w:val="en-IN"/>
        </w:rPr>
        <w:t xml:space="preserve"> inside that page</w:t>
      </w:r>
    </w:p>
    <w:p w14:paraId="483ACE6D" w14:textId="77777777" w:rsidR="00A519DA" w:rsidRDefault="00000000">
      <w:pPr>
        <w:numPr>
          <w:ilvl w:val="0"/>
          <w:numId w:val="14"/>
        </w:numPr>
        <w:rPr>
          <w:b/>
          <w:bCs/>
          <w:sz w:val="28"/>
          <w:szCs w:val="28"/>
        </w:rPr>
      </w:pPr>
      <w:r>
        <w:rPr>
          <w:b/>
          <w:bCs/>
          <w:sz w:val="28"/>
          <w:szCs w:val="28"/>
          <w:lang w:val="en-IN"/>
        </w:rPr>
        <w:t xml:space="preserve">Things to add in profile - </w:t>
      </w:r>
    </w:p>
    <w:p w14:paraId="130E0810" w14:textId="77777777" w:rsidR="00A519DA" w:rsidRDefault="00000000">
      <w:r>
        <w:rPr>
          <w:noProof/>
        </w:rPr>
        <w:drawing>
          <wp:inline distT="0" distB="0" distL="114300" distR="114300" wp14:anchorId="5B7739C0" wp14:editId="07EF550B">
            <wp:extent cx="6589395" cy="3078480"/>
            <wp:effectExtent l="0" t="0" r="9525" b="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
                    <pic:cNvPicPr>
                      <a:picLocks noChangeAspect="1"/>
                    </pic:cNvPicPr>
                  </pic:nvPicPr>
                  <pic:blipFill>
                    <a:blip r:embed="rId48"/>
                    <a:stretch>
                      <a:fillRect/>
                    </a:stretch>
                  </pic:blipFill>
                  <pic:spPr>
                    <a:xfrm>
                      <a:off x="0" y="0"/>
                      <a:ext cx="6589395" cy="3078480"/>
                    </a:xfrm>
                    <a:prstGeom prst="rect">
                      <a:avLst/>
                    </a:prstGeom>
                    <a:noFill/>
                    <a:ln>
                      <a:noFill/>
                    </a:ln>
                  </pic:spPr>
                </pic:pic>
              </a:graphicData>
            </a:graphic>
          </wp:inline>
        </w:drawing>
      </w:r>
    </w:p>
    <w:p w14:paraId="1C5806D6" w14:textId="77777777" w:rsidR="00A519DA" w:rsidRDefault="00000000">
      <w:pPr>
        <w:rPr>
          <w:b/>
          <w:bCs/>
          <w:sz w:val="28"/>
          <w:szCs w:val="28"/>
        </w:rPr>
      </w:pPr>
      <w:r>
        <w:rPr>
          <w:noProof/>
        </w:rPr>
        <w:lastRenderedPageBreak/>
        <w:drawing>
          <wp:inline distT="0" distB="0" distL="114300" distR="114300" wp14:anchorId="039E35C1" wp14:editId="6780EDC6">
            <wp:extent cx="7100570" cy="2240915"/>
            <wp:effectExtent l="0" t="0" r="1270" b="14605"/>
            <wp:docPr id="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
                    <pic:cNvPicPr>
                      <a:picLocks noChangeAspect="1"/>
                    </pic:cNvPicPr>
                  </pic:nvPicPr>
                  <pic:blipFill>
                    <a:blip r:embed="rId49"/>
                    <a:stretch>
                      <a:fillRect/>
                    </a:stretch>
                  </pic:blipFill>
                  <pic:spPr>
                    <a:xfrm>
                      <a:off x="0" y="0"/>
                      <a:ext cx="7100570" cy="2240915"/>
                    </a:xfrm>
                    <a:prstGeom prst="rect">
                      <a:avLst/>
                    </a:prstGeom>
                    <a:noFill/>
                    <a:ln>
                      <a:noFill/>
                    </a:ln>
                  </pic:spPr>
                </pic:pic>
              </a:graphicData>
            </a:graphic>
          </wp:inline>
        </w:drawing>
      </w:r>
    </w:p>
    <w:p w14:paraId="780AFBFB" w14:textId="77777777" w:rsidR="00A519DA" w:rsidRDefault="00000000">
      <w:pPr>
        <w:numPr>
          <w:ilvl w:val="0"/>
          <w:numId w:val="14"/>
        </w:numPr>
        <w:rPr>
          <w:b/>
          <w:bCs/>
          <w:sz w:val="28"/>
          <w:szCs w:val="28"/>
        </w:rPr>
      </w:pPr>
      <w:r>
        <w:rPr>
          <w:b/>
          <w:bCs/>
          <w:sz w:val="28"/>
          <w:szCs w:val="28"/>
          <w:lang w:val="en-IN"/>
        </w:rPr>
        <w:t>Who is managing this ?</w:t>
      </w:r>
    </w:p>
    <w:p w14:paraId="5871CDE2" w14:textId="77777777" w:rsidR="00A519DA" w:rsidRDefault="00000000">
      <w:pPr>
        <w:rPr>
          <w:b/>
          <w:bCs/>
          <w:sz w:val="28"/>
          <w:szCs w:val="28"/>
          <w:lang w:val="en-IN"/>
        </w:rPr>
      </w:pPr>
      <w:r>
        <w:rPr>
          <w:b/>
          <w:bCs/>
          <w:noProof/>
          <w:sz w:val="28"/>
          <w:szCs w:val="28"/>
          <w:lang w:val="en-IN"/>
        </w:rPr>
        <w:drawing>
          <wp:inline distT="0" distB="0" distL="114300" distR="114300" wp14:anchorId="582EBBC4" wp14:editId="13E62B31">
            <wp:extent cx="2294890" cy="5085715"/>
            <wp:effectExtent l="0" t="0" r="4445" b="6350"/>
            <wp:docPr id="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
                    <pic:cNvPicPr>
                      <a:picLocks noChangeAspect="1"/>
                    </pic:cNvPicPr>
                  </pic:nvPicPr>
                  <pic:blipFill>
                    <a:blip r:embed="rId50"/>
                    <a:stretch>
                      <a:fillRect/>
                    </a:stretch>
                  </pic:blipFill>
                  <pic:spPr>
                    <a:xfrm rot="16200000">
                      <a:off x="0" y="0"/>
                      <a:ext cx="2294890" cy="5085715"/>
                    </a:xfrm>
                    <a:prstGeom prst="rect">
                      <a:avLst/>
                    </a:prstGeom>
                    <a:noFill/>
                    <a:ln>
                      <a:noFill/>
                    </a:ln>
                  </pic:spPr>
                </pic:pic>
              </a:graphicData>
            </a:graphic>
          </wp:inline>
        </w:drawing>
      </w:r>
    </w:p>
    <w:p w14:paraId="20F44121" w14:textId="77777777" w:rsidR="00A519DA" w:rsidRDefault="00000000">
      <w:pPr>
        <w:numPr>
          <w:ilvl w:val="0"/>
          <w:numId w:val="14"/>
        </w:numPr>
        <w:rPr>
          <w:b/>
          <w:bCs/>
          <w:sz w:val="28"/>
          <w:szCs w:val="28"/>
        </w:rPr>
      </w:pPr>
      <w:r>
        <w:rPr>
          <w:b/>
          <w:bCs/>
          <w:sz w:val="28"/>
          <w:szCs w:val="28"/>
          <w:lang w:val="en-IN"/>
        </w:rPr>
        <w:t>Edit the cart to be shown on right side every time a product is added. Even when clicked on the cart icon without anything in cart.</w:t>
      </w:r>
    </w:p>
    <w:p w14:paraId="5573434A" w14:textId="77777777" w:rsidR="00A519DA" w:rsidRDefault="00000000">
      <w:pPr>
        <w:rPr>
          <w:b/>
          <w:bCs/>
          <w:sz w:val="28"/>
          <w:szCs w:val="28"/>
        </w:rPr>
      </w:pPr>
      <w:r>
        <w:rPr>
          <w:b/>
          <w:bCs/>
          <w:noProof/>
          <w:sz w:val="28"/>
          <w:szCs w:val="28"/>
        </w:rPr>
        <w:lastRenderedPageBreak/>
        <w:drawing>
          <wp:inline distT="0" distB="0" distL="114300" distR="114300" wp14:anchorId="0013BA3E" wp14:editId="0FDC7BEC">
            <wp:extent cx="6635115" cy="3151505"/>
            <wp:effectExtent l="0" t="0" r="9525" b="317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51"/>
                    <a:stretch>
                      <a:fillRect/>
                    </a:stretch>
                  </pic:blipFill>
                  <pic:spPr>
                    <a:xfrm>
                      <a:off x="0" y="0"/>
                      <a:ext cx="6635115" cy="3151505"/>
                    </a:xfrm>
                    <a:prstGeom prst="rect">
                      <a:avLst/>
                    </a:prstGeom>
                    <a:noFill/>
                    <a:ln>
                      <a:noFill/>
                    </a:ln>
                  </pic:spPr>
                </pic:pic>
              </a:graphicData>
            </a:graphic>
          </wp:inline>
        </w:drawing>
      </w:r>
    </w:p>
    <w:p w14:paraId="41E93F7B" w14:textId="77777777" w:rsidR="00A519DA" w:rsidRDefault="00000000">
      <w:pPr>
        <w:numPr>
          <w:ilvl w:val="0"/>
          <w:numId w:val="14"/>
        </w:numPr>
        <w:rPr>
          <w:b/>
          <w:bCs/>
          <w:sz w:val="28"/>
          <w:szCs w:val="28"/>
        </w:rPr>
      </w:pPr>
      <w:r>
        <w:rPr>
          <w:b/>
          <w:bCs/>
          <w:sz w:val="28"/>
          <w:szCs w:val="28"/>
          <w:lang w:val="en-IN"/>
        </w:rPr>
        <w:t>The dashboard should be on top like this with subcategories not on left side.</w:t>
      </w:r>
    </w:p>
    <w:p w14:paraId="2C35241B" w14:textId="77777777" w:rsidR="00A519DA" w:rsidRDefault="00000000">
      <w:pPr>
        <w:rPr>
          <w:b/>
          <w:bCs/>
          <w:sz w:val="28"/>
          <w:szCs w:val="28"/>
        </w:rPr>
      </w:pPr>
      <w:r>
        <w:rPr>
          <w:b/>
          <w:bCs/>
          <w:noProof/>
          <w:sz w:val="28"/>
          <w:szCs w:val="28"/>
        </w:rPr>
        <w:drawing>
          <wp:inline distT="0" distB="0" distL="114300" distR="114300" wp14:anchorId="188AC456" wp14:editId="1E9ACFD6">
            <wp:extent cx="6644005" cy="3102610"/>
            <wp:effectExtent l="0" t="0" r="635" b="635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52"/>
                    <a:stretch>
                      <a:fillRect/>
                    </a:stretch>
                  </pic:blipFill>
                  <pic:spPr>
                    <a:xfrm>
                      <a:off x="0" y="0"/>
                      <a:ext cx="6644005" cy="3102610"/>
                    </a:xfrm>
                    <a:prstGeom prst="rect">
                      <a:avLst/>
                    </a:prstGeom>
                    <a:noFill/>
                    <a:ln>
                      <a:noFill/>
                    </a:ln>
                  </pic:spPr>
                </pic:pic>
              </a:graphicData>
            </a:graphic>
          </wp:inline>
        </w:drawing>
      </w:r>
    </w:p>
    <w:p w14:paraId="0DB6F228" w14:textId="77777777" w:rsidR="00A519DA" w:rsidRDefault="00000000">
      <w:pPr>
        <w:numPr>
          <w:ilvl w:val="0"/>
          <w:numId w:val="14"/>
        </w:numPr>
        <w:rPr>
          <w:b/>
          <w:bCs/>
          <w:sz w:val="28"/>
          <w:szCs w:val="28"/>
        </w:rPr>
      </w:pPr>
      <w:r>
        <w:rPr>
          <w:b/>
          <w:bCs/>
          <w:sz w:val="28"/>
          <w:szCs w:val="28"/>
          <w:lang w:val="en-IN"/>
        </w:rPr>
        <w:t>The footer should be like this at the end even when im browsing a specific product.</w:t>
      </w:r>
    </w:p>
    <w:p w14:paraId="3E74B3E9" w14:textId="77777777" w:rsidR="00A519DA" w:rsidRDefault="00000000">
      <w:pPr>
        <w:rPr>
          <w:b/>
          <w:bCs/>
          <w:sz w:val="28"/>
          <w:szCs w:val="28"/>
        </w:rPr>
      </w:pPr>
      <w:r>
        <w:rPr>
          <w:b/>
          <w:bCs/>
          <w:noProof/>
          <w:sz w:val="28"/>
          <w:szCs w:val="28"/>
        </w:rPr>
        <w:lastRenderedPageBreak/>
        <w:drawing>
          <wp:inline distT="0" distB="0" distL="114300" distR="114300" wp14:anchorId="3423F5B1" wp14:editId="62954A5C">
            <wp:extent cx="5949950" cy="2798445"/>
            <wp:effectExtent l="0" t="0" r="8890" b="571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53"/>
                    <a:stretch>
                      <a:fillRect/>
                    </a:stretch>
                  </pic:blipFill>
                  <pic:spPr>
                    <a:xfrm>
                      <a:off x="0" y="0"/>
                      <a:ext cx="5949950" cy="2798445"/>
                    </a:xfrm>
                    <a:prstGeom prst="rect">
                      <a:avLst/>
                    </a:prstGeom>
                    <a:noFill/>
                    <a:ln>
                      <a:noFill/>
                    </a:ln>
                  </pic:spPr>
                </pic:pic>
              </a:graphicData>
            </a:graphic>
          </wp:inline>
        </w:drawing>
      </w:r>
    </w:p>
    <w:p w14:paraId="1E26C125" w14:textId="77777777" w:rsidR="00A519DA" w:rsidRDefault="00000000">
      <w:pPr>
        <w:numPr>
          <w:ilvl w:val="0"/>
          <w:numId w:val="14"/>
        </w:numPr>
        <w:rPr>
          <w:b/>
          <w:bCs/>
          <w:sz w:val="28"/>
          <w:szCs w:val="28"/>
          <w:lang w:val="en-IN"/>
        </w:rPr>
      </w:pPr>
      <w:r>
        <w:rPr>
          <w:b/>
          <w:bCs/>
          <w:sz w:val="28"/>
          <w:szCs w:val="28"/>
          <w:lang w:val="en-IN"/>
        </w:rPr>
        <w:t>Save the address and remove this from the cart from the second time.</w:t>
      </w:r>
    </w:p>
    <w:p w14:paraId="4FCC7791" w14:textId="77777777" w:rsidR="00A519DA" w:rsidRDefault="00000000">
      <w:pPr>
        <w:numPr>
          <w:ilvl w:val="0"/>
          <w:numId w:val="14"/>
        </w:numPr>
        <w:rPr>
          <w:b/>
          <w:bCs/>
          <w:sz w:val="28"/>
          <w:szCs w:val="28"/>
          <w:lang w:val="en-IN"/>
        </w:rPr>
      </w:pPr>
      <w:r>
        <w:rPr>
          <w:b/>
          <w:bCs/>
          <w:sz w:val="28"/>
          <w:szCs w:val="28"/>
          <w:lang w:val="en-IN"/>
        </w:rPr>
        <w:t xml:space="preserve">When a person clicks on checkout (refer to the cart image attached above), check if he’s logged in, if yes, show selected default address (option to select, change, add new, edit) and payment option. If not logged in, redirect to signup/login page including address( address in sign up page) then to payment options. </w:t>
      </w:r>
    </w:p>
    <w:p w14:paraId="7213C852" w14:textId="77777777" w:rsidR="00A519DA" w:rsidRDefault="00000000">
      <w:r>
        <w:rPr>
          <w:noProof/>
        </w:rPr>
        <w:drawing>
          <wp:inline distT="0" distB="0" distL="114300" distR="114300" wp14:anchorId="14529B11" wp14:editId="4013A761">
            <wp:extent cx="3235325" cy="4283075"/>
            <wp:effectExtent l="0" t="0" r="10795" b="14605"/>
            <wp:docPr id="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6"/>
                    <pic:cNvPicPr>
                      <a:picLocks noChangeAspect="1"/>
                    </pic:cNvPicPr>
                  </pic:nvPicPr>
                  <pic:blipFill>
                    <a:blip r:embed="rId54"/>
                    <a:stretch>
                      <a:fillRect/>
                    </a:stretch>
                  </pic:blipFill>
                  <pic:spPr>
                    <a:xfrm>
                      <a:off x="0" y="0"/>
                      <a:ext cx="3235325" cy="4283075"/>
                    </a:xfrm>
                    <a:prstGeom prst="rect">
                      <a:avLst/>
                    </a:prstGeom>
                    <a:noFill/>
                    <a:ln>
                      <a:noFill/>
                    </a:ln>
                  </pic:spPr>
                </pic:pic>
              </a:graphicData>
            </a:graphic>
          </wp:inline>
        </w:drawing>
      </w:r>
    </w:p>
    <w:p w14:paraId="7BF8D909" w14:textId="77777777" w:rsidR="00A519DA" w:rsidRDefault="00000000">
      <w:pPr>
        <w:rPr>
          <w:b/>
          <w:bCs/>
          <w:sz w:val="28"/>
          <w:szCs w:val="28"/>
          <w:lang w:val="en-IN"/>
        </w:rPr>
      </w:pPr>
      <w:r>
        <w:rPr>
          <w:b/>
          <w:bCs/>
          <w:noProof/>
          <w:sz w:val="28"/>
          <w:szCs w:val="28"/>
          <w:lang w:val="en-IN"/>
        </w:rPr>
        <w:lastRenderedPageBreak/>
        <w:drawing>
          <wp:inline distT="0" distB="0" distL="114300" distR="114300" wp14:anchorId="4D0903A9" wp14:editId="6DDE58E9">
            <wp:extent cx="4140835" cy="3815080"/>
            <wp:effectExtent l="0" t="0" r="4445" b="10160"/>
            <wp:docPr id="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
                    <pic:cNvPicPr>
                      <a:picLocks noChangeAspect="1"/>
                    </pic:cNvPicPr>
                  </pic:nvPicPr>
                  <pic:blipFill>
                    <a:blip r:embed="rId55"/>
                    <a:stretch>
                      <a:fillRect/>
                    </a:stretch>
                  </pic:blipFill>
                  <pic:spPr>
                    <a:xfrm>
                      <a:off x="0" y="0"/>
                      <a:ext cx="4140835" cy="3815080"/>
                    </a:xfrm>
                    <a:prstGeom prst="rect">
                      <a:avLst/>
                    </a:prstGeom>
                    <a:noFill/>
                    <a:ln>
                      <a:noFill/>
                    </a:ln>
                  </pic:spPr>
                </pic:pic>
              </a:graphicData>
            </a:graphic>
          </wp:inline>
        </w:drawing>
      </w:r>
    </w:p>
    <w:p w14:paraId="14AB3A2A" w14:textId="77777777" w:rsidR="00A519DA" w:rsidRDefault="00000000">
      <w:pPr>
        <w:numPr>
          <w:ilvl w:val="0"/>
          <w:numId w:val="14"/>
        </w:numPr>
        <w:rPr>
          <w:b/>
          <w:bCs/>
          <w:sz w:val="28"/>
          <w:szCs w:val="28"/>
          <w:lang w:val="en-IN"/>
        </w:rPr>
      </w:pPr>
      <w:r>
        <w:rPr>
          <w:b/>
          <w:bCs/>
          <w:sz w:val="28"/>
          <w:szCs w:val="28"/>
          <w:lang w:val="en-IN"/>
        </w:rPr>
        <w:t>Give option to select address, add a new address, edit existing address. Show what address is selected by default.</w:t>
      </w:r>
    </w:p>
    <w:p w14:paraId="07E31588" w14:textId="77777777" w:rsidR="00A519DA" w:rsidRDefault="00000000">
      <w:pPr>
        <w:numPr>
          <w:ilvl w:val="0"/>
          <w:numId w:val="14"/>
        </w:numPr>
        <w:rPr>
          <w:b/>
          <w:bCs/>
          <w:sz w:val="28"/>
          <w:szCs w:val="28"/>
          <w:lang w:val="en-IN"/>
        </w:rPr>
      </w:pPr>
      <w:r>
        <w:rPr>
          <w:b/>
          <w:bCs/>
          <w:sz w:val="28"/>
          <w:szCs w:val="28"/>
          <w:lang w:val="en-IN"/>
        </w:rPr>
        <w:t>don’t keep these hover effect if they are not clickable</w:t>
      </w:r>
    </w:p>
    <w:p w14:paraId="2DBDC5B1" w14:textId="77777777" w:rsidR="00A519DA" w:rsidRDefault="00000000">
      <w:r>
        <w:rPr>
          <w:noProof/>
        </w:rPr>
        <w:drawing>
          <wp:inline distT="0" distB="0" distL="114300" distR="114300" wp14:anchorId="0605DFC7" wp14:editId="2A6695F5">
            <wp:extent cx="6724015" cy="548640"/>
            <wp:effectExtent l="0" t="0" r="12065" b="0"/>
            <wp:docPr id="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5"/>
                    <pic:cNvPicPr>
                      <a:picLocks noChangeAspect="1"/>
                    </pic:cNvPicPr>
                  </pic:nvPicPr>
                  <pic:blipFill>
                    <a:blip r:embed="rId56"/>
                    <a:stretch>
                      <a:fillRect/>
                    </a:stretch>
                  </pic:blipFill>
                  <pic:spPr>
                    <a:xfrm>
                      <a:off x="0" y="0"/>
                      <a:ext cx="6724015" cy="548640"/>
                    </a:xfrm>
                    <a:prstGeom prst="rect">
                      <a:avLst/>
                    </a:prstGeom>
                    <a:noFill/>
                    <a:ln>
                      <a:noFill/>
                    </a:ln>
                  </pic:spPr>
                </pic:pic>
              </a:graphicData>
            </a:graphic>
          </wp:inline>
        </w:drawing>
      </w:r>
    </w:p>
    <w:p w14:paraId="6455F57C" w14:textId="77777777" w:rsidR="00A519DA" w:rsidRDefault="00000000">
      <w:pPr>
        <w:numPr>
          <w:ilvl w:val="0"/>
          <w:numId w:val="14"/>
        </w:numPr>
        <w:rPr>
          <w:b/>
          <w:bCs/>
          <w:sz w:val="28"/>
          <w:szCs w:val="28"/>
          <w:lang w:val="en-IN"/>
        </w:rPr>
      </w:pPr>
      <w:r>
        <w:rPr>
          <w:b/>
          <w:bCs/>
          <w:sz w:val="28"/>
          <w:szCs w:val="28"/>
          <w:lang w:val="en-IN"/>
        </w:rPr>
        <w:t>Save from site to drive directly? Catalogue, invoice, quotation</w:t>
      </w:r>
    </w:p>
    <w:p w14:paraId="50B77C40" w14:textId="77777777" w:rsidR="00A519DA" w:rsidRDefault="00000000">
      <w:pPr>
        <w:numPr>
          <w:ilvl w:val="0"/>
          <w:numId w:val="14"/>
        </w:numPr>
        <w:rPr>
          <w:b/>
          <w:bCs/>
          <w:sz w:val="28"/>
          <w:szCs w:val="28"/>
          <w:lang w:val="en-IN"/>
        </w:rPr>
      </w:pPr>
      <w:r>
        <w:rPr>
          <w:b/>
          <w:bCs/>
          <w:sz w:val="28"/>
          <w:szCs w:val="28"/>
          <w:lang w:val="en-IN"/>
        </w:rPr>
        <w:t>Remove fridge magnet option from site</w:t>
      </w:r>
    </w:p>
    <w:sectPr w:rsidR="00A519DA">
      <w:pgSz w:w="11906" w:h="16838"/>
      <w:pgMar w:top="1440" w:right="720" w:bottom="1440" w:left="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EFDC9" w14:textId="77777777" w:rsidR="00E42E68" w:rsidRDefault="00E42E68">
      <w:pPr>
        <w:spacing w:after="0"/>
      </w:pPr>
      <w:r>
        <w:separator/>
      </w:r>
    </w:p>
  </w:endnote>
  <w:endnote w:type="continuationSeparator" w:id="0">
    <w:p w14:paraId="39716FE8" w14:textId="77777777" w:rsidR="00E42E68" w:rsidRDefault="00E42E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AF0E7" w14:textId="77777777" w:rsidR="00E42E68" w:rsidRDefault="00E42E68">
      <w:pPr>
        <w:spacing w:after="0"/>
      </w:pPr>
      <w:r>
        <w:separator/>
      </w:r>
    </w:p>
  </w:footnote>
  <w:footnote w:type="continuationSeparator" w:id="0">
    <w:p w14:paraId="02056D38" w14:textId="77777777" w:rsidR="00E42E68" w:rsidRDefault="00E42E6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D25EAE"/>
    <w:multiLevelType w:val="singleLevel"/>
    <w:tmpl w:val="82D25EAE"/>
    <w:lvl w:ilvl="0">
      <w:start w:val="32"/>
      <w:numFmt w:val="decimal"/>
      <w:suff w:val="space"/>
      <w:lvlText w:val="%1."/>
      <w:lvlJc w:val="left"/>
    </w:lvl>
  </w:abstractNum>
  <w:abstractNum w:abstractNumId="1"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2"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3"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4"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5"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6"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7"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8"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9"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10"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1" w15:restartNumberingAfterBreak="0">
    <w:nsid w:val="18381484"/>
    <w:multiLevelType w:val="singleLevel"/>
    <w:tmpl w:val="18381484"/>
    <w:lvl w:ilvl="0">
      <w:start w:val="12"/>
      <w:numFmt w:val="decimal"/>
      <w:suff w:val="space"/>
      <w:lvlText w:val="%1."/>
      <w:lvlJc w:val="left"/>
    </w:lvl>
  </w:abstractNum>
  <w:abstractNum w:abstractNumId="12" w15:restartNumberingAfterBreak="0">
    <w:nsid w:val="5D586E2F"/>
    <w:multiLevelType w:val="singleLevel"/>
    <w:tmpl w:val="5D586E2F"/>
    <w:lvl w:ilvl="0">
      <w:start w:val="28"/>
      <w:numFmt w:val="decimal"/>
      <w:lvlText w:val="%1."/>
      <w:lvlJc w:val="left"/>
      <w:pPr>
        <w:tabs>
          <w:tab w:val="left" w:pos="312"/>
        </w:tabs>
      </w:pPr>
    </w:lvl>
  </w:abstractNum>
  <w:abstractNum w:abstractNumId="13" w15:restartNumberingAfterBreak="0">
    <w:nsid w:val="73DF0E7E"/>
    <w:multiLevelType w:val="singleLevel"/>
    <w:tmpl w:val="73DF0E7E"/>
    <w:lvl w:ilvl="0">
      <w:start w:val="19"/>
      <w:numFmt w:val="decimal"/>
      <w:lvlText w:val="%1."/>
      <w:lvlJc w:val="left"/>
      <w:pPr>
        <w:tabs>
          <w:tab w:val="left" w:pos="312"/>
        </w:tabs>
      </w:pPr>
    </w:lvl>
  </w:abstractNum>
  <w:num w:numId="1" w16cid:durableId="771054573">
    <w:abstractNumId w:val="10"/>
  </w:num>
  <w:num w:numId="2" w16cid:durableId="1708216929">
    <w:abstractNumId w:val="8"/>
  </w:num>
  <w:num w:numId="3" w16cid:durableId="1557810822">
    <w:abstractNumId w:val="7"/>
  </w:num>
  <w:num w:numId="4" w16cid:durableId="445735457">
    <w:abstractNumId w:val="6"/>
  </w:num>
  <w:num w:numId="5" w16cid:durableId="1426223089">
    <w:abstractNumId w:val="5"/>
  </w:num>
  <w:num w:numId="6" w16cid:durableId="362755680">
    <w:abstractNumId w:val="9"/>
  </w:num>
  <w:num w:numId="7" w16cid:durableId="15160721">
    <w:abstractNumId w:val="4"/>
  </w:num>
  <w:num w:numId="8" w16cid:durableId="601958684">
    <w:abstractNumId w:val="3"/>
  </w:num>
  <w:num w:numId="9" w16cid:durableId="867984515">
    <w:abstractNumId w:val="2"/>
  </w:num>
  <w:num w:numId="10" w16cid:durableId="899175678">
    <w:abstractNumId w:val="1"/>
  </w:num>
  <w:num w:numId="11" w16cid:durableId="170996012">
    <w:abstractNumId w:val="11"/>
  </w:num>
  <w:num w:numId="12" w16cid:durableId="1629164609">
    <w:abstractNumId w:val="13"/>
  </w:num>
  <w:num w:numId="13" w16cid:durableId="1139421168">
    <w:abstractNumId w:val="12"/>
  </w:num>
  <w:num w:numId="14" w16cid:durableId="137041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footnotePr>
    <w:footnote w:id="-1"/>
    <w:footnote w:id="0"/>
  </w:footnotePr>
  <w:endnotePr>
    <w:endnote w:id="-1"/>
    <w:endnote w:id="0"/>
  </w:endnotePr>
  <w:compat>
    <w:spaceForUL/>
    <w:doNotLeaveBackslashAlon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FELayou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9AA2482"/>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81DB1"/>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719A3"/>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519DA"/>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42E68"/>
    <w:rsid w:val="00E64C21"/>
    <w:rsid w:val="00EC24C6"/>
    <w:rsid w:val="00EE0163"/>
    <w:rsid w:val="00EF2933"/>
    <w:rsid w:val="00F05146"/>
    <w:rsid w:val="00F1115D"/>
    <w:rsid w:val="00F3513C"/>
    <w:rsid w:val="00F465C5"/>
    <w:rsid w:val="00F5180D"/>
    <w:rsid w:val="00F51B21"/>
    <w:rsid w:val="00F51D87"/>
    <w:rsid w:val="00F8455C"/>
    <w:rsid w:val="0F1C1106"/>
    <w:rsid w:val="28982AAC"/>
    <w:rsid w:val="29671ECA"/>
    <w:rsid w:val="29AA2482"/>
    <w:rsid w:val="2C20632D"/>
    <w:rsid w:val="2CD3554C"/>
    <w:rsid w:val="43F5418D"/>
    <w:rsid w:val="5AB25D4B"/>
    <w:rsid w:val="617460E8"/>
    <w:rsid w:val="6BA21B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9A51A9"/>
  <w15:docId w15:val="{0FF263D7-C4FA-4B4D-AEB8-EB59573FF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qFormat="1"/>
    <w:lsdException w:name="toc 2" w:qFormat="1"/>
    <w:lsdException w:name="toc 3" w:qFormat="1"/>
    <w:lsdException w:name="toc 4" w:qFormat="1"/>
    <w:lsdException w:name="toc 5" w:qFormat="1"/>
    <w:lsdException w:name="toc 6" w:qFormat="1"/>
    <w:lsdException w:name="toc 8" w:qFormat="1"/>
    <w:lsdException w:name="toc 9" w:qFormat="1"/>
    <w:lsdException w:name="Normal Indent" w:qFormat="1"/>
    <w:lsdException w:name="index heading" w:qFormat="1"/>
    <w:lsdException w:name="caption" w:semiHidden="1" w:unhideWhenUsed="1" w:qFormat="1"/>
    <w:lsdException w:name="envelope return" w:qFormat="1"/>
    <w:lsdException w:name="line number" w:qFormat="1"/>
    <w:lsdException w:name="page number" w:qFormat="1"/>
    <w:lsdException w:name="endnote reference" w:qFormat="1"/>
    <w:lsdException w:name="endnote text" w:qFormat="1"/>
    <w:lsdException w:name="table of authorities"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5" w:qFormat="1"/>
    <w:lsdException w:name="Title" w:qFormat="1"/>
    <w:lsdException w:name="Closing" w:qFormat="1"/>
    <w:lsdException w:name="Default Paragraph Font" w:semiHidden="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Subtitle" w:qFormat="1"/>
    <w:lsdException w:name="Salutation" w:qFormat="1"/>
    <w:lsdException w:name="Date" w:qFormat="1"/>
    <w:lsdException w:name="Body Text First Indent" w:qFormat="1"/>
    <w:lsdException w:name="Body Text First Indent 2" w:qFormat="1"/>
    <w:lsdException w:name="Body Text 2" w:qFormat="1"/>
    <w:lsdException w:name="Body Text 3" w:qFormat="1"/>
    <w:lsdException w:name="Body Text Indent 3" w:qFormat="1"/>
    <w:lsdException w:name="Block Text" w:qFormat="1"/>
    <w:lsdException w:name="Hyperlink" w:qFormat="1"/>
    <w:lsdException w:name="Strong" w:qFormat="1"/>
    <w:lsdException w:name="Emphasis" w:qFormat="1"/>
    <w:lsdException w:name="E-mail Signature" w:qFormat="1"/>
    <w:lsdException w:name="HTML Top of Form" w:semiHidden="1" w:uiPriority="99" w:unhideWhenUsed="1"/>
    <w:lsdException w:name="HTML Bottom of Form" w:semiHidden="1" w:uiPriority="99" w:unhideWhenUsed="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qFormat="1"/>
    <w:lsdException w:name="Balloon Text" w:qFormat="1"/>
    <w:lsdException w:name="Table Grid" w:qFormat="1"/>
    <w:lsdException w:name="Table Theme" w:semiHidden="1" w:unhideWhenUsed="1" w:qFormat="1"/>
    <w:lsdException w:name="Placeholder Text" w:semiHidden="1" w:uiPriority="99" w:unhideWhenUsed="1"/>
    <w:lsdException w:name="No Spacing" w:semiHidden="1" w:uiPriority="99" w:unhideWhenUsed="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qFormat="1"/>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ind w:left="958"/>
    </w:pPr>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100"/>
    </w:pPr>
  </w:style>
  <w:style w:type="paragraph" w:styleId="DocumentMap">
    <w:name w:val="Document Map"/>
    <w:basedOn w:val="Normal"/>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qFormat/>
    <w:pPr>
      <w:numPr>
        <w:numId w:val="10"/>
      </w:numPr>
    </w:pPr>
  </w:style>
  <w:style w:type="paragraph" w:styleId="MacroText">
    <w:name w:val="macro"/>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200"/>
      <w:ind w:left="958"/>
    </w:pPr>
    <w:rPr>
      <w:rFonts w:ascii="Courier New" w:eastAsiaTheme="minorEastAsia"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rPr>
      <w:sz w:val="24"/>
      <w:szCs w:val="24"/>
    </w:rPr>
  </w:style>
  <w:style w:type="paragraph" w:styleId="NormalIndent">
    <w:name w:val="Normal Indent"/>
    <w:basedOn w:val="Normal"/>
    <w:qFormat/>
    <w:pPr>
      <w:ind w:firstLineChars="200" w:firstLine="420"/>
    </w:pPr>
  </w:style>
  <w:style w:type="paragraph" w:styleId="NoteHeading">
    <w:name w:val="Note Heading"/>
    <w:basedOn w:val="Normal"/>
    <w:next w:val="Normal"/>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pPr>
      <w:ind w:leftChars="200" w:left="200" w:hangingChars="200" w:hanging="200"/>
    </w:pPr>
  </w:style>
  <w:style w:type="table" w:styleId="TableProfessional">
    <w:name w:val="Table Professional"/>
    <w:basedOn w:val="TableNormal"/>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1417</Words>
  <Characters>8080</Characters>
  <Application>Microsoft Office Word</Application>
  <DocSecurity>0</DocSecurity>
  <Lines>67</Lines>
  <Paragraphs>18</Paragraphs>
  <ScaleCrop>false</ScaleCrop>
  <Company/>
  <LinksUpToDate>false</LinksUpToDate>
  <CharactersWithSpaces>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avant</dc:creator>
  <cp:lastModifiedBy>Anish Patankar</cp:lastModifiedBy>
  <cp:revision>2</cp:revision>
  <dcterms:created xsi:type="dcterms:W3CDTF">2026-07-27T06:39:00Z</dcterms:created>
  <dcterms:modified xsi:type="dcterms:W3CDTF">2026-07-27T06:39:00Z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4158EF2A0F5541FA8249F107A2E7F91C_11</vt:lpwstr>
  </property>
  <property fmtid="{D5CDD505-2E9C-101B-9397-08002B2CF9AE}" pid="4" name="KSOTemplateDocerSaveRecord">
    <vt:lpwstr>eyJoZGlkIjoiMzU5ZTlhY2Y1NDMyMjIyMDU2ZTI1YTVlYWE3OTQzNjciLCJ1c2VySWQiOiI1NjcyMzEzNTAzMTgifQ==</vt:lpwstr>
  </property>
</Properties>
</file>